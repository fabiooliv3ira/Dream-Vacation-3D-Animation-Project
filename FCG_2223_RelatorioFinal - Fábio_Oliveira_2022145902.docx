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19C88" w14:textId="673DEFA6" w:rsidR="003312ED" w:rsidRPr="00D14769" w:rsidRDefault="002E0A33">
      <w:pPr>
        <w:pStyle w:val="Ttulo"/>
        <w:rPr>
          <w:lang w:val="pt-PT"/>
        </w:rPr>
      </w:pPr>
      <w:r>
        <w:rPr>
          <w:lang w:val="pt-PT"/>
        </w:rPr>
        <w:t>&lt;</w:t>
      </w:r>
      <w:r w:rsidR="000A2D9A">
        <w:rPr>
          <w:lang w:val="pt-PT"/>
        </w:rPr>
        <w:t>Fábio Oliveira</w:t>
      </w:r>
      <w:r>
        <w:rPr>
          <w:lang w:val="pt-PT"/>
        </w:rPr>
        <w:t>&gt;</w:t>
      </w:r>
    </w:p>
    <w:p w14:paraId="6B7EFD0C" w14:textId="4E559610" w:rsidR="003312ED" w:rsidRPr="00D14769" w:rsidRDefault="002E0A33">
      <w:pPr>
        <w:pStyle w:val="Subttulo"/>
        <w:rPr>
          <w:lang w:val="pt-PT"/>
        </w:rPr>
      </w:pPr>
      <w:r>
        <w:rPr>
          <w:lang w:val="pt-PT"/>
        </w:rPr>
        <w:t>&lt;</w:t>
      </w:r>
      <w:r w:rsidR="000A2D9A">
        <w:rPr>
          <w:lang w:val="pt-PT"/>
        </w:rPr>
        <w:t>2022145902</w:t>
      </w:r>
      <w:r>
        <w:rPr>
          <w:lang w:val="pt-PT"/>
        </w:rPr>
        <w:t>&gt;</w:t>
      </w:r>
    </w:p>
    <w:p w14:paraId="01BEA814" w14:textId="77777777" w:rsidR="00D301C6" w:rsidRDefault="00D301C6" w:rsidP="00D301C6">
      <w:pPr>
        <w:rPr>
          <w:lang w:val="pt-PT"/>
        </w:rPr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A57C14" w:rsidRPr="002E0A33" w14:paraId="1FBA7755" w14:textId="77777777" w:rsidTr="0095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A42BE57" w14:textId="77777777" w:rsidR="00A57C14" w:rsidRPr="008C597C" w:rsidRDefault="00A57C14" w:rsidP="0095690B">
            <w:pPr>
              <w:rPr>
                <w:lang w:val="en-GB"/>
              </w:rPr>
            </w:pPr>
            <w:r w:rsidRPr="00D14769">
              <w:rPr>
                <w:noProof/>
                <w:lang w:val="pt-PT" w:eastAsia="pt-PT"/>
              </w:rPr>
              <mc:AlternateContent>
                <mc:Choice Requires="wpg">
                  <w:drawing>
                    <wp:inline distT="0" distB="0" distL="0" distR="0" wp14:anchorId="569AEAF4" wp14:editId="10347E9E">
                      <wp:extent cx="141605" cy="141605"/>
                      <wp:effectExtent l="0" t="0" r="0" b="0"/>
                      <wp:docPr id="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9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490E3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QgpAgAAJA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Bty1CCkCAAAkCgAAA4AAAAAAAAAAAAAAAAALgIAAGRycy9l&#10;Mm9Eb2MueG1sUEsBAi0AFAAGAAgAAAAhAAXiDD3ZAAAAAwEAAA8AAAAAAAAAAAAAAAAA/goAAGRy&#10;cy9kb3ducmV2LnhtbFBLBQYAAAAABAAEAPMAAAAEDAAAAAA=&#10;">
                      <v:rect id="Rectangle 8" o:spid="_x0000_s1027" alt="Blue rectangle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Aa78A&#10;AADaAAAADwAAAGRycy9kb3ducmV2LnhtbERPW2vCMBR+F/wP4Qh709QiW6lGEUEYCGPz8uDboTm2&#10;xeYkJFnb/fvlYbDHj+++2Y2mEz350FpWsFxkIIgrq1uuFVwvx3kBIkRkjZ1lUvBDAXbb6WSDpbYD&#10;f1F/jrVIIRxKVNDE6EopQ9WQwbCwjjhxD+sNxgR9LbXHIYWbTuZZ9ioNtpwaGnR0aKh6nr+NghN+&#10;8BX7RyuLt888c9TdV+6m1Mts3K9BRBrjv/jP/a4VpK3pSroBcvs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i8BrvwAAANoAAAAPAAAAAAAAAAAAAAAAAJgCAABkcnMvZG93bnJl&#10;di54bWxQSwUGAAAAAAQABAD1AAAAhAMAAAAA&#10;" fillcolor="#2e74b5 [2404]" stroked="f" strokeweight="0"/>
                      <v:shape id="Freeform 9" o:spid="_x0000_s1028" alt="Information icon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sOscQA&#10;AADaAAAADwAAAGRycy9kb3ducmV2LnhtbESPQWvCQBSE74X+h+UVems2emg0zSpSKOhBtJreX7Ov&#10;STT7NmZXE/vruwXB4zAz3zDZfDCNuFDnassKRlEMgriwuuZSQb7/eJmAcB5ZY2OZFFzJwXz2+JBh&#10;qm3Pn3TZ+VIECLsUFVTet6mUrqjIoItsSxy8H9sZ9EF2pdQd9gFuGjmO41dpsOawUGFL7xUVx93Z&#10;KNh828Pv/rQtm69Vm1u9LpJtMlHq+WlYvIHwNPh7+NZeagVT+L8Sbo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bDrHEAAAA2g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D8CD67E" w14:textId="77777777" w:rsidR="00A57C14" w:rsidRDefault="00A57C14" w:rsidP="009569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Preencha os quadros seguintes com muito cuidado e atenção. </w:t>
            </w:r>
          </w:p>
          <w:p w14:paraId="5F0D63CC" w14:textId="39C396FD" w:rsidR="00A57C14" w:rsidRPr="00EE1A1B" w:rsidRDefault="00A57C14" w:rsidP="00A57C1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facto de não indicar aqui algum elemento pedido pode implicar que o mesmo </w:t>
            </w:r>
            <w:r w:rsidR="00E72282">
              <w:rPr>
                <w:lang w:val="pt-PT"/>
              </w:rPr>
              <w:t xml:space="preserve">venha </w:t>
            </w:r>
            <w:r>
              <w:rPr>
                <w:lang w:val="pt-PT"/>
              </w:rPr>
              <w:t>não a ser valorizado</w:t>
            </w:r>
          </w:p>
        </w:tc>
      </w:tr>
    </w:tbl>
    <w:p w14:paraId="4F80B2C6" w14:textId="77777777" w:rsidR="003312ED" w:rsidRPr="00D14769" w:rsidRDefault="00D14769">
      <w:pPr>
        <w:pStyle w:val="Ttulo1"/>
        <w:rPr>
          <w:lang w:val="pt-PT"/>
        </w:rPr>
      </w:pPr>
      <w:r w:rsidRPr="00D14769">
        <w:rPr>
          <w:lang w:val="pt-PT"/>
        </w:rPr>
        <w:t>MODELAÇÃO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221"/>
        <w:gridCol w:w="1698"/>
        <w:gridCol w:w="1401"/>
        <w:gridCol w:w="1436"/>
      </w:tblGrid>
      <w:tr w:rsidR="00873D36" w:rsidRPr="00D14769" w14:paraId="057D3981" w14:textId="77777777" w:rsidTr="00873D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75726EE" w14:textId="77777777" w:rsidR="00873D36" w:rsidRPr="00D14769" w:rsidRDefault="00873D36" w:rsidP="00873D36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MODELAÇÃO</w:t>
            </w:r>
            <w:r w:rsidR="00F77922">
              <w:rPr>
                <w:lang w:val="pt-PT"/>
              </w:rPr>
              <w:t xml:space="preserve"> (30%)</w:t>
            </w:r>
          </w:p>
        </w:tc>
      </w:tr>
      <w:tr w:rsidR="00D14769" w:rsidRPr="002E0A33" w14:paraId="1DEB0380" w14:textId="77777777" w:rsidTr="008C597C">
        <w:tc>
          <w:tcPr>
            <w:tcW w:w="1922" w:type="pct"/>
            <w:vMerge w:val="restart"/>
          </w:tcPr>
          <w:p w14:paraId="3013B074" w14:textId="69EB12B5" w:rsidR="00E01FDD" w:rsidRDefault="00D14769" w:rsidP="00D14769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D301C6">
              <w:rPr>
                <w:u w:val="single"/>
                <w:lang w:val="pt-PT"/>
              </w:rPr>
              <w:t>5 objetos mais complexos construídos com recurso a malhas</w:t>
            </w:r>
            <w:r w:rsidR="00E01FDD">
              <w:rPr>
                <w:lang w:val="pt-PT"/>
              </w:rPr>
              <w:t>, usando a seguinte estrutura &lt;Nome da Coleção / Nome do Objeto&gt;</w:t>
            </w:r>
          </w:p>
          <w:p w14:paraId="7E651A85" w14:textId="77777777" w:rsidR="00D14769" w:rsidRPr="00D14769" w:rsidRDefault="00E01FDD" w:rsidP="00E01FDD">
            <w:pPr>
              <w:rPr>
                <w:lang w:val="pt-PT"/>
              </w:rPr>
            </w:pPr>
            <w:r>
              <w:rPr>
                <w:lang w:val="pt-PT"/>
              </w:rPr>
              <w:t>N</w:t>
            </w:r>
            <w:r w:rsidR="00D14769">
              <w:rPr>
                <w:lang w:val="pt-PT"/>
              </w:rPr>
              <w:t>ão deve incluir elementos importados e que não tenha</w:t>
            </w:r>
            <w:r w:rsidR="00873D36">
              <w:rPr>
                <w:lang w:val="pt-PT"/>
              </w:rPr>
              <w:t>m</w:t>
            </w:r>
            <w:r w:rsidR="00D14769">
              <w:rPr>
                <w:lang w:val="pt-PT"/>
              </w:rPr>
              <w:t xml:space="preserve"> sido construídos por si, no Blender</w:t>
            </w:r>
          </w:p>
        </w:tc>
        <w:tc>
          <w:tcPr>
            <w:tcW w:w="3078" w:type="pct"/>
            <w:gridSpan w:val="4"/>
          </w:tcPr>
          <w:p w14:paraId="07B74BFE" w14:textId="66C89CDD" w:rsidR="00D14769" w:rsidRPr="00D14769" w:rsidRDefault="00873D36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565013">
              <w:rPr>
                <w:lang w:val="pt-PT"/>
              </w:rPr>
              <w:t>Escritório</w:t>
            </w:r>
            <w:r>
              <w:rPr>
                <w:lang w:val="pt-PT"/>
              </w:rPr>
              <w:t xml:space="preserve"> / </w:t>
            </w:r>
            <w:r w:rsidR="00565013">
              <w:rPr>
                <w:lang w:val="pt-PT"/>
              </w:rPr>
              <w:t>Pessoa Escritório / Eu Escritório</w:t>
            </w:r>
            <w:r>
              <w:rPr>
                <w:lang w:val="pt-PT"/>
              </w:rPr>
              <w:t>&gt;</w:t>
            </w:r>
            <w:r w:rsidR="009706B1">
              <w:rPr>
                <w:lang w:val="pt-PT"/>
              </w:rPr>
              <w:t xml:space="preserve"> e &lt;Praia / Pessoa Praia / Eu Praia&gt;</w:t>
            </w:r>
          </w:p>
        </w:tc>
      </w:tr>
      <w:tr w:rsidR="00D14769" w:rsidRPr="002E0A33" w14:paraId="6B256B60" w14:textId="77777777" w:rsidTr="008C597C">
        <w:tc>
          <w:tcPr>
            <w:tcW w:w="1922" w:type="pct"/>
            <w:vMerge/>
          </w:tcPr>
          <w:p w14:paraId="5BF21021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70619887" w14:textId="0060CC62" w:rsidR="00D14769" w:rsidRPr="00D14769" w:rsidRDefault="009706B1">
            <w:pPr>
              <w:rPr>
                <w:lang w:val="pt-PT"/>
              </w:rPr>
            </w:pPr>
            <w:r>
              <w:rPr>
                <w:lang w:val="pt-PT"/>
              </w:rPr>
              <w:t xml:space="preserve">&lt;Praia / </w:t>
            </w:r>
            <w:r w:rsidRPr="009706B1">
              <w:rPr>
                <w:lang w:val="pt-PT"/>
              </w:rPr>
              <w:t>Cacho de Uvas</w:t>
            </w:r>
            <w:r>
              <w:rPr>
                <w:lang w:val="pt-PT"/>
              </w:rPr>
              <w:t>&gt;</w:t>
            </w:r>
          </w:p>
        </w:tc>
      </w:tr>
      <w:tr w:rsidR="00D14769" w:rsidRPr="002E0A33" w14:paraId="23218232" w14:textId="77777777" w:rsidTr="008C597C">
        <w:tc>
          <w:tcPr>
            <w:tcW w:w="1922" w:type="pct"/>
            <w:vMerge/>
          </w:tcPr>
          <w:p w14:paraId="1595374A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876DDA3" w14:textId="7071E9ED" w:rsidR="00D14769" w:rsidRPr="00D14769" w:rsidRDefault="009706B1">
            <w:pPr>
              <w:rPr>
                <w:lang w:val="pt-PT"/>
              </w:rPr>
            </w:pPr>
            <w:r>
              <w:rPr>
                <w:lang w:val="pt-PT"/>
              </w:rPr>
              <w:t>&lt;Praia / Palmeira_1&gt;</w:t>
            </w:r>
          </w:p>
        </w:tc>
      </w:tr>
      <w:tr w:rsidR="00D14769" w:rsidRPr="002E0A33" w14:paraId="3FC4065D" w14:textId="77777777" w:rsidTr="008C597C">
        <w:tc>
          <w:tcPr>
            <w:tcW w:w="1922" w:type="pct"/>
            <w:vMerge/>
          </w:tcPr>
          <w:p w14:paraId="578C72AF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42187818" w14:textId="50D63A03" w:rsidR="00D14769" w:rsidRPr="00D14769" w:rsidRDefault="009706B1">
            <w:pPr>
              <w:rPr>
                <w:lang w:val="pt-PT"/>
              </w:rPr>
            </w:pPr>
            <w:r>
              <w:rPr>
                <w:lang w:val="pt-PT"/>
              </w:rPr>
              <w:t>&lt;Escritório / Secretaria Final&gt;</w:t>
            </w:r>
          </w:p>
        </w:tc>
      </w:tr>
      <w:tr w:rsidR="00D14769" w:rsidRPr="002E0A33" w14:paraId="6C6C9D09" w14:textId="77777777" w:rsidTr="008C597C">
        <w:tc>
          <w:tcPr>
            <w:tcW w:w="1922" w:type="pct"/>
            <w:vMerge/>
          </w:tcPr>
          <w:p w14:paraId="5E34E8DD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ED64047" w14:textId="3DC11B59" w:rsidR="00D14769" w:rsidRPr="00D14769" w:rsidRDefault="009706B1">
            <w:pPr>
              <w:rPr>
                <w:lang w:val="pt-PT"/>
              </w:rPr>
            </w:pPr>
            <w:r>
              <w:rPr>
                <w:lang w:val="pt-PT"/>
              </w:rPr>
              <w:t xml:space="preserve">&lt;Escritório / </w:t>
            </w:r>
            <w:r w:rsidRPr="00184D7A">
              <w:rPr>
                <w:lang w:val="pt-PT"/>
              </w:rPr>
              <w:t>Cadeira</w:t>
            </w:r>
            <w:r w:rsidR="006D19FF">
              <w:rPr>
                <w:lang w:val="pt-PT"/>
              </w:rPr>
              <w:t xml:space="preserve"> </w:t>
            </w:r>
            <w:r w:rsidRPr="00184D7A">
              <w:rPr>
                <w:lang w:val="pt-PT"/>
              </w:rPr>
              <w:t>Escritório</w:t>
            </w:r>
            <w:r>
              <w:rPr>
                <w:lang w:val="pt-PT"/>
              </w:rPr>
              <w:t>&gt;</w:t>
            </w:r>
          </w:p>
        </w:tc>
      </w:tr>
      <w:tr w:rsidR="008C597C" w:rsidRPr="008C597C" w14:paraId="2371E51F" w14:textId="77777777" w:rsidTr="008C597C">
        <w:tc>
          <w:tcPr>
            <w:tcW w:w="1922" w:type="pct"/>
          </w:tcPr>
          <w:p w14:paraId="1DD159C8" w14:textId="6737BFD1" w:rsidR="008C597C" w:rsidRPr="00D14769" w:rsidRDefault="008C597C" w:rsidP="008C597C">
            <w:pPr>
              <w:rPr>
                <w:lang w:val="pt-PT"/>
              </w:rPr>
            </w:pPr>
            <w:r>
              <w:rPr>
                <w:lang w:val="pt-PT"/>
              </w:rPr>
              <w:t>Da lista apresentada, selecione os modificadores que usou durante o pro</w:t>
            </w:r>
            <w:r w:rsidR="00E01FDD">
              <w:rPr>
                <w:lang w:val="pt-PT"/>
              </w:rPr>
              <w:t xml:space="preserve">cesso de </w:t>
            </w:r>
            <w:r w:rsidR="00E72282">
              <w:rPr>
                <w:lang w:val="pt-PT"/>
              </w:rPr>
              <w:t>m</w:t>
            </w:r>
            <w:r>
              <w:rPr>
                <w:lang w:val="pt-PT"/>
              </w:rPr>
              <w:t>odelação (mínimo</w:t>
            </w:r>
            <w:r w:rsidR="00E72282">
              <w:rPr>
                <w:lang w:val="pt-PT"/>
              </w:rPr>
              <w:t>:</w:t>
            </w:r>
            <w:r>
              <w:rPr>
                <w:lang w:val="pt-PT"/>
              </w:rPr>
              <w:t xml:space="preserve"> 4)</w:t>
            </w:r>
          </w:p>
        </w:tc>
        <w:tc>
          <w:tcPr>
            <w:tcW w:w="653" w:type="pct"/>
          </w:tcPr>
          <w:p w14:paraId="036E1CB6" w14:textId="0E228DF4" w:rsidR="008C597C" w:rsidRPr="002E0A33" w:rsidRDefault="00771377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8C597C" w:rsidRPr="002E0A33">
              <w:t xml:space="preserve"> </w:t>
            </w:r>
            <w:r w:rsidR="008C597C" w:rsidRPr="002E0A33">
              <w:rPr>
                <w:rFonts w:ascii="Lucida Sans Unicode" w:hAnsi="Lucida Sans Unicode" w:cs="Lucida Sans Unicode"/>
              </w:rPr>
              <w:t>Array</w:t>
            </w:r>
          </w:p>
          <w:p w14:paraId="3250176F" w14:textId="77777777" w:rsidR="008C597C" w:rsidRPr="002E0A33" w:rsidRDefault="008C597C" w:rsidP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>□ Bevel</w:t>
            </w:r>
          </w:p>
          <w:p w14:paraId="459FC255" w14:textId="664B4013" w:rsidR="008C597C" w:rsidRPr="002E0A33" w:rsidRDefault="00771377" w:rsidP="008C597C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8C597C" w:rsidRPr="002E0A33">
              <w:rPr>
                <w:rFonts w:ascii="Lucida Sans Unicode" w:hAnsi="Lucida Sans Unicode" w:cs="Lucida Sans Unicode"/>
              </w:rPr>
              <w:t xml:space="preserve"> Bool</w:t>
            </w:r>
            <w:r w:rsidR="00E72282" w:rsidRPr="002E0A33">
              <w:rPr>
                <w:rFonts w:ascii="Lucida Sans Unicode" w:hAnsi="Lucida Sans Unicode" w:cs="Lucida Sans Unicode"/>
              </w:rPr>
              <w:t>e</w:t>
            </w:r>
            <w:r w:rsidR="008C597C" w:rsidRPr="002E0A33">
              <w:rPr>
                <w:rFonts w:ascii="Lucida Sans Unicode" w:hAnsi="Lucida Sans Unicode" w:cs="Lucida Sans Unicode"/>
              </w:rPr>
              <w:t>an</w:t>
            </w:r>
          </w:p>
          <w:p w14:paraId="1CEF1BE2" w14:textId="77777777" w:rsidR="008C597C" w:rsidRPr="002E0A33" w:rsidRDefault="008C597C" w:rsidP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>□ Mask</w:t>
            </w:r>
          </w:p>
          <w:p w14:paraId="1C0D8140" w14:textId="35960BE8" w:rsidR="008C597C" w:rsidRPr="002E0A33" w:rsidRDefault="00771377" w:rsidP="008C597C">
            <w:r>
              <w:rPr>
                <w:rFonts w:ascii="Lucida Sans Unicode" w:hAnsi="Lucida Sans Unicode" w:cs="Lucida Sans Unicode"/>
              </w:rPr>
              <w:t>■</w:t>
            </w:r>
            <w:r w:rsidR="008C597C" w:rsidRPr="002E0A33">
              <w:rPr>
                <w:rFonts w:ascii="Lucida Sans Unicode" w:hAnsi="Lucida Sans Unicode" w:cs="Lucida Sans Unicode"/>
              </w:rPr>
              <w:t xml:space="preserve"> Mirror</w:t>
            </w:r>
          </w:p>
        </w:tc>
        <w:tc>
          <w:tcPr>
            <w:tcW w:w="908" w:type="pct"/>
          </w:tcPr>
          <w:p w14:paraId="4D24270D" w14:textId="3A88623A" w:rsidR="008C597C" w:rsidRPr="00EE4B87" w:rsidRDefault="00771377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8C597C" w:rsidRPr="00EE4B87">
              <w:rPr>
                <w:rFonts w:ascii="Lucida Sans Unicode" w:hAnsi="Lucida Sans Unicode" w:cs="Lucida Sans Unicode"/>
                <w:lang w:val="en-GB"/>
              </w:rPr>
              <w:t xml:space="preserve"> Screw</w:t>
            </w:r>
          </w:p>
          <w:p w14:paraId="7EFAFD67" w14:textId="01A9FA9E" w:rsidR="008C597C" w:rsidRPr="00EE4B87" w:rsidRDefault="00771377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8C597C" w:rsidRPr="00EE4B87">
              <w:rPr>
                <w:rFonts w:ascii="Lucida Sans Unicode" w:hAnsi="Lucida Sans Unicode" w:cs="Lucida Sans Unicode"/>
                <w:lang w:val="en-GB"/>
              </w:rPr>
              <w:t xml:space="preserve"> Skin</w:t>
            </w:r>
          </w:p>
          <w:p w14:paraId="7DD856E5" w14:textId="3447BE88" w:rsidR="008C597C" w:rsidRPr="00EE4B87" w:rsidRDefault="00771377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8C597C" w:rsidRPr="00EE4B87">
              <w:rPr>
                <w:rFonts w:ascii="Lucida Sans Unicode" w:hAnsi="Lucida Sans Unicode" w:cs="Lucida Sans Unicode"/>
                <w:lang w:val="en-GB"/>
              </w:rPr>
              <w:t xml:space="preserve"> Solidify</w:t>
            </w:r>
          </w:p>
          <w:p w14:paraId="6F8A8068" w14:textId="2AEAC199" w:rsidR="008C597C" w:rsidRPr="00EE4B87" w:rsidRDefault="00771377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16056E" w:rsidRPr="00EE4B87">
              <w:rPr>
                <w:rFonts w:ascii="Lucida Sans Unicode" w:hAnsi="Lucida Sans Unicode" w:cs="Lucida Sans Unicode"/>
                <w:lang w:val="en-GB"/>
              </w:rPr>
              <w:t xml:space="preserve"> </w:t>
            </w:r>
            <w:r w:rsidR="008C597C" w:rsidRPr="00EE4B87">
              <w:rPr>
                <w:rFonts w:ascii="Lucida Sans Unicode" w:hAnsi="Lucida Sans Unicode" w:cs="Lucida Sans Unicode"/>
                <w:lang w:val="en-GB"/>
              </w:rPr>
              <w:t>Subdiv. Surf.</w:t>
            </w:r>
          </w:p>
          <w:p w14:paraId="2F6D014E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 Wireframe</w:t>
            </w:r>
          </w:p>
        </w:tc>
        <w:tc>
          <w:tcPr>
            <w:tcW w:w="749" w:type="pct"/>
          </w:tcPr>
          <w:p w14:paraId="03D7D9FE" w14:textId="77777777" w:rsid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Curve</w:t>
            </w:r>
          </w:p>
          <w:p w14:paraId="0AD291C9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Displace</w:t>
            </w:r>
          </w:p>
          <w:p w14:paraId="4B2F7B73" w14:textId="288ACDC4" w:rsidR="008C597C" w:rsidRPr="00F77922" w:rsidRDefault="00771377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8C597C" w:rsidRPr="00F77922">
              <w:rPr>
                <w:rFonts w:ascii="Lucida Sans Unicode" w:hAnsi="Lucida Sans Unicode" w:cs="Lucida Sans Unicode"/>
                <w:lang w:val="en-GB"/>
              </w:rPr>
              <w:t xml:space="preserve"> Hook</w:t>
            </w:r>
          </w:p>
          <w:p w14:paraId="779FC3CA" w14:textId="77777777" w:rsidR="008C597C" w:rsidRPr="00F77922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Lattice</w:t>
            </w:r>
          </w:p>
          <w:p w14:paraId="4727147E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Mesh Def.</w:t>
            </w:r>
          </w:p>
        </w:tc>
        <w:tc>
          <w:tcPr>
            <w:tcW w:w="768" w:type="pct"/>
          </w:tcPr>
          <w:p w14:paraId="414A0635" w14:textId="22C5461E" w:rsidR="008C597C" w:rsidRDefault="009E01AF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8C597C" w:rsidRPr="008C597C">
              <w:rPr>
                <w:rFonts w:ascii="Lucida Sans Unicode" w:hAnsi="Lucida Sans Unicode" w:cs="Lucida Sans Unicode"/>
                <w:lang w:val="en-GB"/>
              </w:rPr>
              <w:t xml:space="preserve"> </w:t>
            </w:r>
            <w:r w:rsidR="008C597C">
              <w:rPr>
                <w:rFonts w:ascii="Lucida Sans Unicode" w:hAnsi="Lucida Sans Unicode" w:cs="Lucida Sans Unicode"/>
                <w:lang w:val="en-GB"/>
              </w:rPr>
              <w:t>Simple D.</w:t>
            </w:r>
          </w:p>
          <w:p w14:paraId="4FDCF053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Smooth</w:t>
            </w:r>
          </w:p>
          <w:p w14:paraId="69FC8E85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Surf. D</w:t>
            </w:r>
            <w:r>
              <w:rPr>
                <w:rFonts w:ascii="Lucida Sans Unicode" w:hAnsi="Lucida Sans Unicode" w:cs="Lucida Sans Unicode"/>
                <w:lang w:val="en-GB"/>
              </w:rPr>
              <w:t>ef.</w:t>
            </w:r>
          </w:p>
          <w:p w14:paraId="18F47383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Warp</w:t>
            </w:r>
          </w:p>
          <w:p w14:paraId="75003158" w14:textId="77777777" w:rsidR="008C597C" w:rsidRPr="008C597C" w:rsidRDefault="008C597C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Wave</w:t>
            </w:r>
          </w:p>
        </w:tc>
      </w:tr>
      <w:tr w:rsidR="008C597C" w:rsidRPr="002E0A33" w14:paraId="68EF11E0" w14:textId="77777777" w:rsidTr="008C597C">
        <w:tc>
          <w:tcPr>
            <w:tcW w:w="1922" w:type="pct"/>
          </w:tcPr>
          <w:p w14:paraId="7FAB4693" w14:textId="7A398A55" w:rsidR="008C597C" w:rsidRPr="00E01FDD" w:rsidRDefault="00E01FDD" w:rsidP="00E01FDD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imagens, bem como o nome dos ficheiros das imagens que usou como base para a modelação</w:t>
            </w:r>
          </w:p>
        </w:tc>
        <w:tc>
          <w:tcPr>
            <w:tcW w:w="1561" w:type="pct"/>
            <w:gridSpan w:val="2"/>
          </w:tcPr>
          <w:p w14:paraId="3D5982FD" w14:textId="77777777" w:rsidR="008C597C" w:rsidRDefault="00E01FDD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771377" w:rsidRPr="00771377">
              <w:rPr>
                <w:lang w:val="pt-PT"/>
              </w:rPr>
              <w:t>Caneca</w:t>
            </w:r>
            <w:r>
              <w:rPr>
                <w:lang w:val="pt-PT"/>
              </w:rPr>
              <w:t>.png&gt;</w:t>
            </w:r>
          </w:p>
          <w:p w14:paraId="16B6E029" w14:textId="77777777" w:rsidR="00771377" w:rsidRDefault="00771377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771377">
              <w:rPr>
                <w:lang w:val="pt-PT"/>
              </w:rPr>
              <w:t>Folha-Videira.jpg</w:t>
            </w:r>
            <w:r>
              <w:rPr>
                <w:lang w:val="pt-PT"/>
              </w:rPr>
              <w:t>&gt;</w:t>
            </w:r>
          </w:p>
          <w:p w14:paraId="68BF7082" w14:textId="4B386681" w:rsidR="004C7303" w:rsidRPr="00E01FDD" w:rsidRDefault="004C7303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4C7303">
              <w:rPr>
                <w:lang w:val="pt-PT"/>
              </w:rPr>
              <w:t>Rato e Monitor.blend</w:t>
            </w:r>
            <w:r>
              <w:rPr>
                <w:lang w:val="pt-PT"/>
              </w:rPr>
              <w:t>&gt;</w:t>
            </w:r>
          </w:p>
        </w:tc>
        <w:tc>
          <w:tcPr>
            <w:tcW w:w="1517" w:type="pct"/>
            <w:gridSpan w:val="2"/>
          </w:tcPr>
          <w:p w14:paraId="29DB57DE" w14:textId="77777777" w:rsidR="008C597C" w:rsidRDefault="00771377">
            <w:pPr>
              <w:rPr>
                <w:lang w:val="pt-PT"/>
              </w:rPr>
            </w:pPr>
            <w:r>
              <w:rPr>
                <w:lang w:val="pt-PT"/>
              </w:rPr>
              <w:t>&lt;Praia / Caneca de Cristal&gt;</w:t>
            </w:r>
          </w:p>
          <w:p w14:paraId="0B452B61" w14:textId="77777777" w:rsidR="00771377" w:rsidRDefault="00771377">
            <w:pPr>
              <w:rPr>
                <w:lang w:val="pt-PT"/>
              </w:rPr>
            </w:pPr>
            <w:r>
              <w:rPr>
                <w:lang w:val="pt-PT"/>
              </w:rPr>
              <w:t>&lt;Praia / Cacho de Uvas / Folha&gt;</w:t>
            </w:r>
          </w:p>
          <w:p w14:paraId="134C15DA" w14:textId="22A3C55F" w:rsidR="004C7303" w:rsidRPr="00E01FDD" w:rsidRDefault="004C7303">
            <w:pPr>
              <w:rPr>
                <w:lang w:val="pt-PT"/>
              </w:rPr>
            </w:pPr>
            <w:r>
              <w:rPr>
                <w:lang w:val="pt-PT"/>
              </w:rPr>
              <w:t>&lt;Rato / Cube&gt;</w:t>
            </w:r>
          </w:p>
        </w:tc>
      </w:tr>
      <w:tr w:rsidR="00A57C14" w:rsidRPr="002E0A33" w14:paraId="2A7DACDD" w14:textId="77777777" w:rsidTr="0095690B">
        <w:tc>
          <w:tcPr>
            <w:tcW w:w="1922" w:type="pct"/>
          </w:tcPr>
          <w:p w14:paraId="368DBBBB" w14:textId="48F3B1B2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</w:t>
            </w:r>
            <w:r w:rsidR="00932E64">
              <w:rPr>
                <w:lang w:val="pt-PT"/>
              </w:rPr>
              <w:t>objetos baseados em curvas de Bé</w:t>
            </w:r>
            <w:r>
              <w:rPr>
                <w:lang w:val="pt-PT"/>
              </w:rPr>
              <w:t>zier (</w:t>
            </w:r>
            <w:r w:rsidR="00932E64">
              <w:rPr>
                <w:lang w:val="pt-PT"/>
              </w:rPr>
              <w:t>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534A1A94" w14:textId="77777777" w:rsidR="00A57C14" w:rsidRDefault="003C05B5" w:rsidP="00A57C14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3C05B5">
              <w:rPr>
                <w:lang w:val="pt-PT"/>
              </w:rPr>
              <w:t>Caneca.blend</w:t>
            </w:r>
            <w:r>
              <w:rPr>
                <w:lang w:val="pt-PT"/>
              </w:rPr>
              <w:t>&gt;</w:t>
            </w:r>
          </w:p>
          <w:p w14:paraId="7667CA59" w14:textId="0715BC60" w:rsidR="003C05B5" w:rsidRPr="00E01FDD" w:rsidRDefault="003C05B5" w:rsidP="00A57C14">
            <w:pPr>
              <w:rPr>
                <w:lang w:val="pt-PT"/>
              </w:rPr>
            </w:pPr>
            <w:r>
              <w:rPr>
                <w:lang w:val="pt-PT"/>
              </w:rPr>
              <w:t>&lt;Coração.blend&gt;</w:t>
            </w:r>
          </w:p>
        </w:tc>
        <w:tc>
          <w:tcPr>
            <w:tcW w:w="1517" w:type="pct"/>
            <w:gridSpan w:val="2"/>
          </w:tcPr>
          <w:p w14:paraId="5112964C" w14:textId="77777777" w:rsidR="00A57C14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300A39">
              <w:rPr>
                <w:lang w:val="pt-PT"/>
              </w:rPr>
              <w:t>Pega</w:t>
            </w:r>
            <w:r>
              <w:rPr>
                <w:lang w:val="pt-PT"/>
              </w:rPr>
              <w:t xml:space="preserve"> / </w:t>
            </w:r>
            <w:r w:rsidR="00300A39" w:rsidRPr="00300A39">
              <w:rPr>
                <w:lang w:val="pt-PT"/>
              </w:rPr>
              <w:t>BezierCurve.004</w:t>
            </w:r>
            <w:r>
              <w:rPr>
                <w:lang w:val="pt-PT"/>
              </w:rPr>
              <w:t>&gt;</w:t>
            </w:r>
          </w:p>
          <w:p w14:paraId="06CABB3C" w14:textId="5021BB85" w:rsidR="00300A39" w:rsidRPr="00E01FDD" w:rsidRDefault="00300A39" w:rsidP="0095690B">
            <w:pPr>
              <w:rPr>
                <w:lang w:val="pt-PT"/>
              </w:rPr>
            </w:pPr>
            <w:r>
              <w:rPr>
                <w:lang w:val="pt-PT"/>
              </w:rPr>
              <w:t>&lt;Collection / Coração</w:t>
            </w:r>
            <w:r w:rsidR="00B87584">
              <w:rPr>
                <w:lang w:val="pt-PT"/>
              </w:rPr>
              <w:t>&gt;</w:t>
            </w:r>
          </w:p>
        </w:tc>
      </w:tr>
      <w:tr w:rsidR="00A57C14" w:rsidRPr="002E0A33" w14:paraId="71ADA7D6" w14:textId="77777777" w:rsidTr="0095690B">
        <w:tc>
          <w:tcPr>
            <w:tcW w:w="1922" w:type="pct"/>
          </w:tcPr>
          <w:p w14:paraId="325D5960" w14:textId="47F4D680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Nurbs</w:t>
            </w:r>
            <w:r w:rsidR="00932E64">
              <w:rPr>
                <w:lang w:val="pt-PT"/>
              </w:rPr>
              <w:t xml:space="preserve"> (mínimo: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423A8F77" w14:textId="09A03E4D" w:rsidR="00A57C14" w:rsidRPr="00E01FDD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355EAC" w:rsidRPr="00355EAC">
              <w:rPr>
                <w:lang w:val="pt-PT"/>
              </w:rPr>
              <w:t>Folha nurb curve.blend</w:t>
            </w:r>
            <w:r>
              <w:rPr>
                <w:lang w:val="pt-PT"/>
              </w:rPr>
              <w:t>&gt;</w:t>
            </w:r>
          </w:p>
        </w:tc>
        <w:tc>
          <w:tcPr>
            <w:tcW w:w="1517" w:type="pct"/>
            <w:gridSpan w:val="2"/>
          </w:tcPr>
          <w:p w14:paraId="5B9EAF08" w14:textId="28E74BA6" w:rsidR="00A57C14" w:rsidRPr="00E01FDD" w:rsidRDefault="00CC288D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300A39">
              <w:rPr>
                <w:lang w:val="pt-PT"/>
              </w:rPr>
              <w:t xml:space="preserve">Collection / </w:t>
            </w:r>
            <w:r w:rsidR="00300A39" w:rsidRPr="00300A39">
              <w:rPr>
                <w:lang w:val="pt-PT"/>
              </w:rPr>
              <w:t>SurfCurve</w:t>
            </w:r>
            <w:r w:rsidR="00300A39">
              <w:rPr>
                <w:lang w:val="pt-PT"/>
              </w:rPr>
              <w:t xml:space="preserve"> </w:t>
            </w:r>
            <w:r>
              <w:rPr>
                <w:lang w:val="pt-PT"/>
              </w:rPr>
              <w:t>&gt;</w:t>
            </w:r>
          </w:p>
        </w:tc>
      </w:tr>
      <w:tr w:rsidR="00CF2B00" w:rsidRPr="002E0A33" w14:paraId="04DF3C5D" w14:textId="77777777" w:rsidTr="0095690B">
        <w:tc>
          <w:tcPr>
            <w:tcW w:w="1922" w:type="pct"/>
          </w:tcPr>
          <w:p w14:paraId="269C131C" w14:textId="16D5C85D" w:rsidR="00CF2B00" w:rsidRPr="00E01FDD" w:rsidRDefault="00CF2B00" w:rsidP="00CF2B00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Geometry Nodes (mínimo: 1)</w:t>
            </w:r>
          </w:p>
        </w:tc>
        <w:tc>
          <w:tcPr>
            <w:tcW w:w="1561" w:type="pct"/>
            <w:gridSpan w:val="2"/>
          </w:tcPr>
          <w:p w14:paraId="4C95DC4F" w14:textId="6AB13AE3" w:rsidR="00CF2B00" w:rsidRPr="00E01FDD" w:rsidRDefault="00CF2B00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736B04" w:rsidRPr="00736B04">
              <w:rPr>
                <w:lang w:val="pt-PT"/>
              </w:rPr>
              <w:t>Terreno final.blend</w:t>
            </w:r>
            <w:r>
              <w:rPr>
                <w:lang w:val="pt-PT"/>
              </w:rPr>
              <w:t>&gt;</w:t>
            </w:r>
          </w:p>
        </w:tc>
        <w:tc>
          <w:tcPr>
            <w:tcW w:w="1517" w:type="pct"/>
            <w:gridSpan w:val="2"/>
          </w:tcPr>
          <w:p w14:paraId="2C3192F3" w14:textId="424AD41A" w:rsidR="00CF2B00" w:rsidRPr="00E01FDD" w:rsidRDefault="00CF2B00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300A39">
              <w:rPr>
                <w:lang w:val="pt-PT"/>
              </w:rPr>
              <w:t>Terreno Final</w:t>
            </w:r>
            <w:r>
              <w:rPr>
                <w:lang w:val="pt-PT"/>
              </w:rPr>
              <w:t xml:space="preserve"> / </w:t>
            </w:r>
            <w:r w:rsidR="00736B04">
              <w:rPr>
                <w:lang w:val="pt-PT"/>
              </w:rPr>
              <w:t>Relva</w:t>
            </w:r>
            <w:r>
              <w:rPr>
                <w:lang w:val="pt-PT"/>
              </w:rPr>
              <w:t>&gt;</w:t>
            </w:r>
          </w:p>
        </w:tc>
      </w:tr>
    </w:tbl>
    <w:p w14:paraId="2E0CA618" w14:textId="77777777" w:rsidR="003312ED" w:rsidRDefault="003312ED">
      <w:pPr>
        <w:rPr>
          <w:lang w:val="pt-PT"/>
        </w:rPr>
      </w:pPr>
    </w:p>
    <w:p w14:paraId="364CA92E" w14:textId="77777777" w:rsidR="00A57C14" w:rsidRDefault="00A57C14">
      <w:pPr>
        <w:rPr>
          <w:lang w:val="pt-PT"/>
        </w:rPr>
      </w:pPr>
      <w:r>
        <w:rPr>
          <w:lang w:val="pt-PT"/>
        </w:rPr>
        <w:br w:type="page"/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503"/>
        <w:gridCol w:w="1416"/>
        <w:gridCol w:w="1401"/>
        <w:gridCol w:w="1436"/>
      </w:tblGrid>
      <w:tr w:rsidR="00F77922" w:rsidRPr="00D14769" w14:paraId="32214244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60327F9" w14:textId="77777777" w:rsidR="00F77922" w:rsidRPr="00D14769" w:rsidRDefault="00F77922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lastRenderedPageBreak/>
              <w:t>ANIMAÇÃO (25%)</w:t>
            </w:r>
          </w:p>
        </w:tc>
      </w:tr>
      <w:tr w:rsidR="00F77922" w:rsidRPr="002E0A33" w14:paraId="7363B294" w14:textId="77777777" w:rsidTr="0095690B">
        <w:tc>
          <w:tcPr>
            <w:tcW w:w="1922" w:type="pct"/>
            <w:vMerge w:val="restart"/>
          </w:tcPr>
          <w:p w14:paraId="40F7F721" w14:textId="5EAE6D16" w:rsidR="00F77922" w:rsidRPr="00932E64" w:rsidRDefault="00F77922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objetos </w:t>
            </w:r>
            <w:r w:rsidR="00886ACB">
              <w:rPr>
                <w:lang w:val="pt-PT"/>
              </w:rPr>
              <w:t xml:space="preserve">onde fez animação com recurso a </w:t>
            </w:r>
            <w:r w:rsidR="00886ACB" w:rsidRPr="00886ACB">
              <w:rPr>
                <w:i/>
                <w:lang w:val="pt-PT"/>
              </w:rPr>
              <w:t>shapekeys</w:t>
            </w:r>
            <w:r w:rsidR="00932E64">
              <w:rPr>
                <w:i/>
                <w:lang w:val="pt-PT"/>
              </w:rPr>
              <w:t xml:space="preserve"> </w:t>
            </w:r>
            <w:r w:rsidR="00932E64">
              <w:rPr>
                <w:lang w:val="pt-PT"/>
              </w:rPr>
              <w:t>(mínimo</w:t>
            </w:r>
            <w:r w:rsidR="00E72282">
              <w:rPr>
                <w:lang w:val="pt-PT"/>
              </w:rPr>
              <w:t>:</w:t>
            </w:r>
            <w:r w:rsidR="00932E64">
              <w:rPr>
                <w:lang w:val="pt-PT"/>
              </w:rPr>
              <w:t xml:space="preserve"> 2 </w:t>
            </w:r>
            <w:r w:rsidR="00932E64" w:rsidRPr="00932E64">
              <w:rPr>
                <w:i/>
                <w:lang w:val="pt-PT"/>
              </w:rPr>
              <w:t>shapekey</w:t>
            </w:r>
            <w:r w:rsidR="00932E64">
              <w:rPr>
                <w:lang w:val="pt-PT"/>
              </w:rPr>
              <w:t>s)</w:t>
            </w:r>
          </w:p>
        </w:tc>
        <w:tc>
          <w:tcPr>
            <w:tcW w:w="3078" w:type="pct"/>
            <w:gridSpan w:val="4"/>
          </w:tcPr>
          <w:p w14:paraId="03D09152" w14:textId="05D41F80" w:rsidR="00F77922" w:rsidRPr="00D14769" w:rsidRDefault="006D19FF" w:rsidP="0095690B">
            <w:pPr>
              <w:rPr>
                <w:lang w:val="pt-PT"/>
              </w:rPr>
            </w:pPr>
            <w:r>
              <w:rPr>
                <w:lang w:val="pt-PT"/>
              </w:rPr>
              <w:t>&lt;Escritório / Pessoa Escritório / Eu Escritório&gt;</w:t>
            </w:r>
          </w:p>
        </w:tc>
      </w:tr>
      <w:tr w:rsidR="00F77922" w:rsidRPr="002E0A33" w14:paraId="684A554E" w14:textId="77777777" w:rsidTr="0095690B">
        <w:tc>
          <w:tcPr>
            <w:tcW w:w="1922" w:type="pct"/>
            <w:vMerge/>
          </w:tcPr>
          <w:p w14:paraId="52C6D605" w14:textId="77777777" w:rsidR="00F77922" w:rsidRPr="00D14769" w:rsidRDefault="00F77922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310D5A34" w14:textId="68E53BFD" w:rsidR="00F77922" w:rsidRPr="00D14769" w:rsidRDefault="006D19FF" w:rsidP="0095690B">
            <w:pPr>
              <w:rPr>
                <w:lang w:val="pt-PT"/>
              </w:rPr>
            </w:pPr>
            <w:r>
              <w:rPr>
                <w:lang w:val="pt-PT"/>
              </w:rPr>
              <w:t>&lt;Praia / Pessoa Praia / Eu Praia&gt;</w:t>
            </w:r>
          </w:p>
        </w:tc>
      </w:tr>
      <w:tr w:rsidR="00886ACB" w:rsidRPr="002E0A33" w14:paraId="74DA1166" w14:textId="77777777" w:rsidTr="0095690B">
        <w:tc>
          <w:tcPr>
            <w:tcW w:w="1922" w:type="pct"/>
            <w:vMerge w:val="restart"/>
          </w:tcPr>
          <w:p w14:paraId="06B77811" w14:textId="3FFAB4A9" w:rsidR="00886ACB" w:rsidRPr="00D14769" w:rsidRDefault="00886ACB" w:rsidP="00932E64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criadas </w:t>
            </w:r>
            <w:r w:rsidR="00932E64">
              <w:rPr>
                <w:lang w:val="pt-PT"/>
              </w:rPr>
              <w:t xml:space="preserve">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4"/>
          </w:tcPr>
          <w:p w14:paraId="4785D8C6" w14:textId="7CCFD1F7" w:rsidR="00886ACB" w:rsidRPr="006D19FF" w:rsidRDefault="006D19FF" w:rsidP="0095690B">
            <w:pPr>
              <w:rPr>
                <w:sz w:val="14"/>
                <w:szCs w:val="14"/>
                <w:lang w:val="pt-PT"/>
              </w:rPr>
            </w:pPr>
            <w:r w:rsidRPr="006D19FF">
              <w:rPr>
                <w:sz w:val="14"/>
                <w:szCs w:val="14"/>
                <w:lang w:val="pt-PT"/>
              </w:rPr>
              <w:t>&lt;Escritório / Pessoa Escritório / Eu Escritório&gt;</w:t>
            </w:r>
            <w:r>
              <w:rPr>
                <w:sz w:val="14"/>
                <w:szCs w:val="14"/>
                <w:lang w:val="pt-PT"/>
              </w:rPr>
              <w:t xml:space="preserve"> </w:t>
            </w:r>
            <w:r w:rsidRPr="006D19FF">
              <w:rPr>
                <w:b/>
                <w:bCs/>
                <w:sz w:val="14"/>
                <w:szCs w:val="14"/>
                <w:lang w:val="pt-PT"/>
              </w:rPr>
              <w:t>e</w:t>
            </w:r>
            <w:r w:rsidRPr="006D19FF">
              <w:rPr>
                <w:sz w:val="14"/>
                <w:szCs w:val="14"/>
                <w:lang w:val="pt-PT"/>
              </w:rPr>
              <w:t xml:space="preserve"> &lt;Praia / Pessoa Praia / Eu Praia&gt;</w:t>
            </w:r>
          </w:p>
        </w:tc>
      </w:tr>
      <w:tr w:rsidR="00886ACB" w:rsidRPr="002E0A33" w14:paraId="322A2DA6" w14:textId="77777777" w:rsidTr="0095690B">
        <w:tc>
          <w:tcPr>
            <w:tcW w:w="1922" w:type="pct"/>
            <w:vMerge/>
          </w:tcPr>
          <w:p w14:paraId="6CDA5E5A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0629CE8" w14:textId="7F571532" w:rsidR="00886ACB" w:rsidRPr="00D14769" w:rsidRDefault="006D19FF" w:rsidP="0095690B">
            <w:pPr>
              <w:rPr>
                <w:lang w:val="pt-PT"/>
              </w:rPr>
            </w:pPr>
            <w:r>
              <w:rPr>
                <w:lang w:val="pt-PT"/>
              </w:rPr>
              <w:t>&lt;Praia / Senhora Loira e Senhora Morena&gt;</w:t>
            </w:r>
          </w:p>
        </w:tc>
      </w:tr>
      <w:tr w:rsidR="00886ACB" w:rsidRPr="002E0A33" w14:paraId="012ED929" w14:textId="77777777" w:rsidTr="0095690B">
        <w:tc>
          <w:tcPr>
            <w:tcW w:w="1922" w:type="pct"/>
            <w:vMerge w:val="restart"/>
          </w:tcPr>
          <w:p w14:paraId="17260A15" w14:textId="1C7C5C3B" w:rsidR="00886ACB" w:rsidRPr="00D14769" w:rsidRDefault="00886ACB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importadas 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(opcional)</w:t>
            </w:r>
          </w:p>
        </w:tc>
        <w:tc>
          <w:tcPr>
            <w:tcW w:w="3078" w:type="pct"/>
            <w:gridSpan w:val="4"/>
          </w:tcPr>
          <w:p w14:paraId="295D73C3" w14:textId="4AD5274F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2E0A33" w14:paraId="717B461E" w14:textId="77777777" w:rsidTr="0095690B">
        <w:tc>
          <w:tcPr>
            <w:tcW w:w="1922" w:type="pct"/>
            <w:vMerge/>
          </w:tcPr>
          <w:p w14:paraId="7D4D9AC9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5380742" w14:textId="77777777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D14769" w14:paraId="0AF29DD6" w14:textId="77777777" w:rsidTr="00F72023">
        <w:tc>
          <w:tcPr>
            <w:tcW w:w="1922" w:type="pct"/>
          </w:tcPr>
          <w:p w14:paraId="213DD041" w14:textId="77777777" w:rsidR="00886ACB" w:rsidRPr="00F72023" w:rsidRDefault="00886ACB" w:rsidP="00886ACB">
            <w:pPr>
              <w:rPr>
                <w:i/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886ACB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existem </w:t>
            </w:r>
            <w:r w:rsidR="00F72023">
              <w:rPr>
                <w:lang w:val="pt-PT"/>
              </w:rPr>
              <w:t xml:space="preserve">outras </w:t>
            </w:r>
            <w:r>
              <w:rPr>
                <w:lang w:val="pt-PT"/>
              </w:rPr>
              <w:t xml:space="preserve">animações por </w:t>
            </w:r>
            <w:r w:rsidRPr="00886ACB">
              <w:rPr>
                <w:i/>
                <w:lang w:val="pt-PT"/>
              </w:rPr>
              <w:t>keyframes</w:t>
            </w:r>
            <w:r w:rsidR="00F72023">
              <w:rPr>
                <w:lang w:val="pt-PT"/>
              </w:rPr>
              <w:t xml:space="preserve"> (não aplicadas a armaduras nem a </w:t>
            </w:r>
            <w:r w:rsidR="00F72023">
              <w:rPr>
                <w:i/>
                <w:lang w:val="pt-PT"/>
              </w:rPr>
              <w:t>shapekeys)</w:t>
            </w:r>
          </w:p>
        </w:tc>
        <w:tc>
          <w:tcPr>
            <w:tcW w:w="804" w:type="pct"/>
          </w:tcPr>
          <w:p w14:paraId="0E7774E4" w14:textId="77777777" w:rsidR="00886ACB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</w:r>
            <w:r w:rsidR="00886ACB">
              <w:rPr>
                <w:lang w:val="pt-PT"/>
              </w:rPr>
              <w:t>__</w:t>
            </w:r>
            <w:r w:rsidR="00804CC5">
              <w:rPr>
                <w:lang w:val="pt-PT"/>
              </w:rPr>
              <w:t>3</w:t>
            </w:r>
            <w:r w:rsidR="002A22E4">
              <w:rPr>
                <w:lang w:val="pt-PT"/>
              </w:rPr>
              <w:t>4</w:t>
            </w:r>
            <w:r w:rsidR="00804CC5">
              <w:rPr>
                <w:lang w:val="pt-PT"/>
              </w:rPr>
              <w:t xml:space="preserve">0 - </w:t>
            </w:r>
            <w:r w:rsidR="002A22E4">
              <w:rPr>
                <w:lang w:val="pt-PT"/>
              </w:rPr>
              <w:t>48</w:t>
            </w:r>
            <w:r w:rsidR="00804CC5">
              <w:rPr>
                <w:lang w:val="pt-PT"/>
              </w:rPr>
              <w:t>0</w:t>
            </w:r>
            <w:r w:rsidR="00886ACB">
              <w:rPr>
                <w:lang w:val="pt-PT"/>
              </w:rPr>
              <w:t>__</w:t>
            </w:r>
          </w:p>
          <w:p w14:paraId="5B6B220E" w14:textId="65922ECC" w:rsidR="00CE33E7" w:rsidRPr="00D14769" w:rsidRDefault="00CE33E7" w:rsidP="0095690B">
            <w:pPr>
              <w:rPr>
                <w:lang w:val="pt-PT"/>
              </w:rPr>
            </w:pPr>
            <w:r>
              <w:rPr>
                <w:lang w:val="pt-PT"/>
              </w:rPr>
              <w:t>Camara</w:t>
            </w:r>
          </w:p>
        </w:tc>
        <w:tc>
          <w:tcPr>
            <w:tcW w:w="757" w:type="pct"/>
          </w:tcPr>
          <w:p w14:paraId="253EB5F5" w14:textId="77777777" w:rsidR="00886ACB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  <w:t>_</w:t>
            </w:r>
            <w:r w:rsidR="003428B3">
              <w:rPr>
                <w:lang w:val="pt-PT"/>
              </w:rPr>
              <w:t>500 - 620</w:t>
            </w:r>
            <w:r>
              <w:rPr>
                <w:lang w:val="pt-PT"/>
              </w:rPr>
              <w:t>__</w:t>
            </w:r>
          </w:p>
          <w:p w14:paraId="38066820" w14:textId="48D9FD3B" w:rsidR="00CE33E7" w:rsidRPr="00D14769" w:rsidRDefault="00CE33E7" w:rsidP="0095690B">
            <w:pPr>
              <w:rPr>
                <w:lang w:val="pt-PT"/>
              </w:rPr>
            </w:pPr>
            <w:r>
              <w:rPr>
                <w:lang w:val="pt-PT"/>
              </w:rPr>
              <w:t>Uva</w:t>
            </w:r>
          </w:p>
        </w:tc>
        <w:tc>
          <w:tcPr>
            <w:tcW w:w="749" w:type="pct"/>
          </w:tcPr>
          <w:p w14:paraId="68D562D2" w14:textId="77777777" w:rsidR="00886ACB" w:rsidRPr="00D14769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  <w:t>__________</w:t>
            </w:r>
          </w:p>
        </w:tc>
        <w:tc>
          <w:tcPr>
            <w:tcW w:w="768" w:type="pct"/>
          </w:tcPr>
          <w:p w14:paraId="52BBB10A" w14:textId="77777777" w:rsidR="00886ACB" w:rsidRDefault="00F72023" w:rsidP="0095690B">
            <w:pPr>
              <w:rPr>
                <w:lang w:val="pt-PT"/>
              </w:rPr>
            </w:pPr>
            <w:r>
              <w:rPr>
                <w:lang w:val="pt-PT"/>
              </w:rPr>
              <w:br/>
            </w:r>
            <w:r w:rsidR="00804CC5" w:rsidRPr="00804CC5">
              <w:rPr>
                <w:lang w:val="pt-PT"/>
              </w:rPr>
              <w:t>_320 - 760__</w:t>
            </w:r>
          </w:p>
          <w:p w14:paraId="5D3D1244" w14:textId="00CF85B2" w:rsidR="00CE33E7" w:rsidRPr="00D14769" w:rsidRDefault="00CE33E7" w:rsidP="0095690B">
            <w:pPr>
              <w:rPr>
                <w:lang w:val="pt-PT"/>
              </w:rPr>
            </w:pPr>
            <w:r>
              <w:rPr>
                <w:lang w:val="pt-PT"/>
              </w:rPr>
              <w:t>Oceano</w:t>
            </w:r>
          </w:p>
        </w:tc>
      </w:tr>
      <w:tr w:rsidR="00F77922" w:rsidRPr="008C597C" w14:paraId="4444A6A5" w14:textId="77777777" w:rsidTr="00F72023">
        <w:tc>
          <w:tcPr>
            <w:tcW w:w="1922" w:type="pct"/>
            <w:vMerge w:val="restart"/>
          </w:tcPr>
          <w:p w14:paraId="189DDA22" w14:textId="0C7CE441" w:rsidR="00F77922" w:rsidRPr="00D14769" w:rsidRDefault="00F77922" w:rsidP="00886ACB">
            <w:pPr>
              <w:rPr>
                <w:lang w:val="pt-PT"/>
              </w:rPr>
            </w:pPr>
            <w:r>
              <w:rPr>
                <w:lang w:val="pt-PT"/>
              </w:rPr>
              <w:t>D</w:t>
            </w:r>
            <w:r w:rsidR="00886ACB">
              <w:rPr>
                <w:lang w:val="pt-PT"/>
              </w:rPr>
              <w:t>a lista apresentada, selecione a</w:t>
            </w:r>
            <w:r>
              <w:rPr>
                <w:lang w:val="pt-PT"/>
              </w:rPr>
              <w:t xml:space="preserve">s </w:t>
            </w:r>
            <w:r w:rsidR="00886ACB">
              <w:rPr>
                <w:lang w:val="pt-PT"/>
              </w:rPr>
              <w:t xml:space="preserve">simulações físicas </w:t>
            </w:r>
            <w:r>
              <w:rPr>
                <w:lang w:val="pt-PT"/>
              </w:rPr>
              <w:t>que usou (mínimo</w:t>
            </w:r>
            <w:r w:rsidR="00E72282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886ACB">
              <w:rPr>
                <w:lang w:val="pt-PT"/>
              </w:rPr>
              <w:t>1</w:t>
            </w:r>
            <w:r>
              <w:rPr>
                <w:lang w:val="pt-PT"/>
              </w:rPr>
              <w:t>)</w:t>
            </w:r>
          </w:p>
        </w:tc>
        <w:tc>
          <w:tcPr>
            <w:tcW w:w="804" w:type="pct"/>
          </w:tcPr>
          <w:p w14:paraId="7AC61773" w14:textId="77777777" w:rsidR="00F77922" w:rsidRPr="008C597C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>
              <w:rPr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Cloth</w:t>
            </w:r>
          </w:p>
          <w:p w14:paraId="1C7E9376" w14:textId="77777777" w:rsidR="00F77922" w:rsidRPr="00886ACB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 w:rsidRPr="008C597C">
              <w:rPr>
                <w:rFonts w:ascii="Lucida Sans Unicode" w:hAnsi="Lucida Sans Unicode" w:cs="Lucida Sans Unicode"/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Fluid</w:t>
            </w:r>
          </w:p>
        </w:tc>
        <w:tc>
          <w:tcPr>
            <w:tcW w:w="757" w:type="pct"/>
          </w:tcPr>
          <w:p w14:paraId="3EEBD2EF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Collision</w:t>
            </w:r>
          </w:p>
          <w:p w14:paraId="7807F615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>□ S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oft Body</w:t>
            </w:r>
          </w:p>
        </w:tc>
        <w:tc>
          <w:tcPr>
            <w:tcW w:w="749" w:type="pct"/>
          </w:tcPr>
          <w:p w14:paraId="64788CF8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Explode</w:t>
            </w:r>
          </w:p>
        </w:tc>
        <w:tc>
          <w:tcPr>
            <w:tcW w:w="768" w:type="pct"/>
          </w:tcPr>
          <w:p w14:paraId="7FC50458" w14:textId="6C94B617" w:rsidR="00F77922" w:rsidRPr="008C597C" w:rsidRDefault="00300A39" w:rsidP="0095690B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</w:rPr>
              <w:t>■</w:t>
            </w:r>
            <w:r w:rsidR="00F77922" w:rsidRPr="00F72023">
              <w:rPr>
                <w:rFonts w:ascii="Lucida Sans Unicode" w:hAnsi="Lucida Sans Unicode" w:cs="Lucida Sans Unicode"/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en-GB"/>
              </w:rPr>
              <w:t>Ocean</w:t>
            </w:r>
          </w:p>
        </w:tc>
      </w:tr>
      <w:tr w:rsidR="00F77922" w:rsidRPr="008C597C" w14:paraId="18E12727" w14:textId="77777777" w:rsidTr="0095690B">
        <w:trPr>
          <w:trHeight w:val="523"/>
        </w:trPr>
        <w:tc>
          <w:tcPr>
            <w:tcW w:w="1922" w:type="pct"/>
            <w:vMerge/>
          </w:tcPr>
          <w:p w14:paraId="18B9D964" w14:textId="77777777" w:rsidR="00F77922" w:rsidRPr="008C597C" w:rsidRDefault="00F77922" w:rsidP="0095690B">
            <w:pPr>
              <w:rPr>
                <w:lang w:val="en-GB"/>
              </w:rPr>
            </w:pPr>
          </w:p>
        </w:tc>
        <w:tc>
          <w:tcPr>
            <w:tcW w:w="3078" w:type="pct"/>
            <w:gridSpan w:val="4"/>
          </w:tcPr>
          <w:p w14:paraId="2CD595D0" w14:textId="3E81EE4E" w:rsidR="00F77922" w:rsidRPr="008C597C" w:rsidRDefault="00F77922" w:rsidP="0095690B">
            <w:pPr>
              <w:rPr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</w:t>
            </w:r>
            <w:r w:rsidRPr="008C597C">
              <w:rPr>
                <w:lang w:val="en-GB"/>
              </w:rPr>
              <w:t xml:space="preserve"> Outr</w:t>
            </w:r>
            <w:r w:rsidR="00E72282">
              <w:rPr>
                <w:lang w:val="en-GB"/>
              </w:rPr>
              <w:t>a</w:t>
            </w:r>
            <w:r w:rsidRPr="008C597C">
              <w:rPr>
                <w:lang w:val="en-GB"/>
              </w:rPr>
              <w:t xml:space="preserve">s. </w:t>
            </w:r>
            <w:r>
              <w:rPr>
                <w:lang w:val="en-GB"/>
              </w:rPr>
              <w:t>Quais?_______________________________________</w:t>
            </w:r>
          </w:p>
        </w:tc>
      </w:tr>
    </w:tbl>
    <w:p w14:paraId="10A7CDCD" w14:textId="77777777" w:rsidR="003312ED" w:rsidRDefault="003312ED" w:rsidP="008D6D77">
      <w:pPr>
        <w:rPr>
          <w:lang w:val="pt-PT"/>
        </w:rPr>
      </w:pPr>
    </w:p>
    <w:p w14:paraId="11518527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ayout w:type="fixed"/>
        <w:tblLook w:val="04A0" w:firstRow="1" w:lastRow="0" w:firstColumn="1" w:lastColumn="0" w:noHBand="0" w:noVBand="1"/>
        <w:tblDescription w:val="Table to enter Name, Title, and Date"/>
      </w:tblPr>
      <w:tblGrid>
        <w:gridCol w:w="2830"/>
        <w:gridCol w:w="3261"/>
        <w:gridCol w:w="3259"/>
      </w:tblGrid>
      <w:tr w:rsidR="004453E2" w:rsidRPr="00D14769" w14:paraId="0B73DABE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4F33A5FE" w14:textId="77777777" w:rsidR="004453E2" w:rsidRPr="00D14769" w:rsidRDefault="004453E2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ILUMINAÇÃO (15%)</w:t>
            </w:r>
          </w:p>
        </w:tc>
      </w:tr>
      <w:tr w:rsidR="004453E2" w:rsidRPr="002E0A33" w14:paraId="23CD8D1A" w14:textId="77777777" w:rsidTr="0095690B">
        <w:tc>
          <w:tcPr>
            <w:tcW w:w="1513" w:type="pct"/>
            <w:vMerge w:val="restart"/>
          </w:tcPr>
          <w:p w14:paraId="46767B47" w14:textId="0013F466" w:rsidR="00E7228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Cenas que foram iluminadas por pelo menos 3 luzes (Principal, Preenchimento e Recorte)</w:t>
            </w:r>
          </w:p>
          <w:p w14:paraId="75281B5E" w14:textId="77777777" w:rsidR="00F2062C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</w:t>
            </w:r>
            <w:r w:rsidR="00E72282">
              <w:rPr>
                <w:lang w:val="pt-PT"/>
              </w:rPr>
              <w:t>de</w:t>
            </w:r>
            <w:r>
              <w:rPr>
                <w:lang w:val="pt-PT"/>
              </w:rPr>
              <w:t xml:space="preserve"> que </w:t>
            </w:r>
            <w:r w:rsidRPr="00926DA6">
              <w:rPr>
                <w:i/>
                <w:lang w:val="pt-PT"/>
              </w:rPr>
              <w:t>frame</w:t>
            </w:r>
            <w:r>
              <w:rPr>
                <w:lang w:val="pt-PT"/>
              </w:rPr>
              <w:t xml:space="preserve"> foram retiradas estas imagens: </w:t>
            </w:r>
          </w:p>
          <w:p w14:paraId="769B59DA" w14:textId="2A6E0E98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___</w:t>
            </w:r>
            <w:r w:rsidR="004B12BB">
              <w:rPr>
                <w:lang w:val="pt-PT"/>
              </w:rPr>
              <w:t>0</w:t>
            </w:r>
            <w:r>
              <w:rPr>
                <w:lang w:val="pt-PT"/>
              </w:rPr>
              <w:t>____</w:t>
            </w:r>
          </w:p>
          <w:p w14:paraId="4F6CA61F" w14:textId="77777777" w:rsidR="00F2062C" w:rsidRDefault="00F2062C" w:rsidP="0095690B">
            <w:pPr>
              <w:rPr>
                <w:lang w:val="pt-PT"/>
              </w:rPr>
            </w:pPr>
            <w:r>
              <w:rPr>
                <w:lang w:val="pt-PT"/>
              </w:rPr>
              <w:t>Indique</w:t>
            </w:r>
            <w:r w:rsidR="004453E2">
              <w:rPr>
                <w:lang w:val="pt-PT"/>
              </w:rPr>
              <w:t xml:space="preserve"> os tipos de luz </w:t>
            </w:r>
            <w:r w:rsidR="00E72282">
              <w:rPr>
                <w:lang w:val="pt-PT"/>
              </w:rPr>
              <w:t>d</w:t>
            </w:r>
            <w:r w:rsidR="004453E2">
              <w:rPr>
                <w:lang w:val="pt-PT"/>
              </w:rPr>
              <w:t xml:space="preserve">o Blender que foram usadas neste </w:t>
            </w:r>
            <w:r w:rsidR="004453E2" w:rsidRPr="00926DA6">
              <w:rPr>
                <w:i/>
                <w:lang w:val="pt-PT"/>
              </w:rPr>
              <w:t>frame</w:t>
            </w:r>
            <w:r w:rsidR="004453E2">
              <w:rPr>
                <w:lang w:val="pt-PT"/>
              </w:rPr>
              <w:t xml:space="preserve">: </w:t>
            </w:r>
          </w:p>
          <w:p w14:paraId="40D2EE31" w14:textId="400CAA5A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_____</w:t>
            </w:r>
            <w:r w:rsidR="004B12BB">
              <w:rPr>
                <w:lang w:val="pt-PT"/>
              </w:rPr>
              <w:t>Point</w:t>
            </w:r>
            <w:r>
              <w:rPr>
                <w:lang w:val="pt-PT"/>
              </w:rPr>
              <w:t>__________</w:t>
            </w:r>
          </w:p>
          <w:p w14:paraId="77089A26" w14:textId="37746416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__</w:t>
            </w:r>
            <w:r w:rsidR="004B12BB">
              <w:rPr>
                <w:lang w:val="pt-PT"/>
              </w:rPr>
              <w:t>_</w:t>
            </w:r>
            <w:r>
              <w:rPr>
                <w:lang w:val="pt-PT"/>
              </w:rPr>
              <w:t>__</w:t>
            </w:r>
            <w:r w:rsidR="004B12BB">
              <w:rPr>
                <w:lang w:val="pt-PT"/>
              </w:rPr>
              <w:t>Area</w:t>
            </w:r>
            <w:r>
              <w:rPr>
                <w:lang w:val="pt-PT"/>
              </w:rPr>
              <w:t>___________</w:t>
            </w:r>
          </w:p>
          <w:p w14:paraId="200EA788" w14:textId="538E90BF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_</w:t>
            </w:r>
            <w:r w:rsidR="004B12BB">
              <w:rPr>
                <w:lang w:val="pt-PT"/>
              </w:rPr>
              <w:t>____Spot</w:t>
            </w:r>
            <w:r>
              <w:rPr>
                <w:lang w:val="pt-PT"/>
              </w:rPr>
              <w:t>__________</w:t>
            </w:r>
          </w:p>
          <w:p w14:paraId="6D3DCC78" w14:textId="3F4E3624" w:rsidR="004453E2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926DA6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estão outras cenas usando um sistema de iluminação com 3 luzes: ___</w:t>
            </w:r>
            <w:r w:rsidR="004B12BB">
              <w:rPr>
                <w:lang w:val="pt-PT"/>
              </w:rPr>
              <w:t>710</w:t>
            </w:r>
            <w:r>
              <w:rPr>
                <w:lang w:val="pt-PT"/>
              </w:rPr>
              <w:t>____________</w:t>
            </w:r>
          </w:p>
        </w:tc>
        <w:tc>
          <w:tcPr>
            <w:tcW w:w="3487" w:type="pct"/>
            <w:gridSpan w:val="2"/>
          </w:tcPr>
          <w:p w14:paraId="76D9FD0B" w14:textId="77777777" w:rsidR="004453E2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Substitua as imagens em baixo, por imagens do seu filme onde se vejam as luzes que usou.</w:t>
            </w:r>
          </w:p>
        </w:tc>
      </w:tr>
      <w:tr w:rsidR="004453E2" w:rsidRPr="00F77922" w14:paraId="79261CB2" w14:textId="77777777" w:rsidTr="0095690B">
        <w:tc>
          <w:tcPr>
            <w:tcW w:w="1513" w:type="pct"/>
            <w:vMerge/>
          </w:tcPr>
          <w:p w14:paraId="1FAAECE6" w14:textId="77777777" w:rsidR="004453E2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7B4EEDD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 Global</w:t>
            </w:r>
          </w:p>
          <w:p w14:paraId="1E0783D0" w14:textId="78045C90" w:rsidR="004453E2" w:rsidRDefault="004B12BB" w:rsidP="0095690B">
            <w:pPr>
              <w:rPr>
                <w:lang w:val="pt-PT"/>
              </w:rPr>
            </w:pPr>
            <w:r>
              <w:rPr>
                <w:noProof/>
                <w:lang w:val="pt-PT" w:eastAsia="pt-PT"/>
              </w:rPr>
              <w:t>g</w:t>
            </w:r>
            <w:r w:rsidR="004453E2" w:rsidRPr="00BB4BA3">
              <w:rPr>
                <w:noProof/>
                <w:lang w:val="pt-PT" w:eastAsia="pt-PT"/>
              </w:rPr>
              <w:drawing>
                <wp:inline distT="0" distB="0" distL="0" distR="0" wp14:anchorId="62D0D22B" wp14:editId="5A50BD0A">
                  <wp:extent cx="1518557" cy="833755"/>
                  <wp:effectExtent l="0" t="0" r="5715" b="444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482" cy="83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21587E4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Principal</w:t>
            </w:r>
          </w:p>
          <w:p w14:paraId="5AF16114" w14:textId="77777777" w:rsidR="004453E2" w:rsidRDefault="004453E2" w:rsidP="0095690B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3EBA3099" wp14:editId="3DE4DC0B">
                  <wp:extent cx="1572986" cy="827405"/>
                  <wp:effectExtent l="0" t="0" r="825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311" cy="830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E2" w:rsidRPr="00F77922" w14:paraId="51130C6F" w14:textId="77777777" w:rsidTr="0095690B">
        <w:tc>
          <w:tcPr>
            <w:tcW w:w="1513" w:type="pct"/>
            <w:vMerge/>
          </w:tcPr>
          <w:p w14:paraId="4627D01A" w14:textId="77777777" w:rsidR="004453E2" w:rsidRPr="00E01FDD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00673D9B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de Preenchimento</w:t>
            </w:r>
          </w:p>
          <w:p w14:paraId="13B313B7" w14:textId="77777777" w:rsidR="004453E2" w:rsidRPr="00E01FDD" w:rsidRDefault="004453E2" w:rsidP="0095690B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4BCA6FDA" wp14:editId="603E48C8">
                  <wp:extent cx="1562100" cy="8305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960" cy="831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580813FE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de Recorte (ou contra-luz)</w:t>
            </w:r>
          </w:p>
          <w:p w14:paraId="48F3EE8A" w14:textId="77777777" w:rsidR="004453E2" w:rsidRPr="00E01FDD" w:rsidRDefault="004453E2" w:rsidP="0095690B">
            <w:pPr>
              <w:rPr>
                <w:lang w:val="pt-PT"/>
              </w:rPr>
            </w:pPr>
            <w:r w:rsidRPr="00721B87">
              <w:rPr>
                <w:noProof/>
                <w:lang w:val="pt-PT" w:eastAsia="pt-PT"/>
              </w:rPr>
              <w:drawing>
                <wp:inline distT="0" distB="0" distL="0" distR="0" wp14:anchorId="05FFA300" wp14:editId="33BE6679">
                  <wp:extent cx="1551214" cy="832485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024" cy="833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A9409" w14:textId="77777777" w:rsidR="004453E2" w:rsidRDefault="004453E2" w:rsidP="008D6D77">
      <w:pPr>
        <w:rPr>
          <w:lang w:val="pt-PT"/>
        </w:rPr>
      </w:pPr>
    </w:p>
    <w:p w14:paraId="0173C7EF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2354"/>
        <w:gridCol w:w="3402"/>
      </w:tblGrid>
      <w:tr w:rsidR="00A57C14" w:rsidRPr="00D14769" w14:paraId="547395A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108EE1A8" w14:textId="77777777" w:rsidR="00A57C14" w:rsidRPr="00D14769" w:rsidRDefault="00A57C14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lastRenderedPageBreak/>
              <w:t>MATERIAIS (</w:t>
            </w:r>
            <w:r w:rsidR="000F7206">
              <w:rPr>
                <w:lang w:val="pt-PT"/>
              </w:rPr>
              <w:t>1</w:t>
            </w:r>
            <w:r>
              <w:rPr>
                <w:lang w:val="pt-PT"/>
              </w:rPr>
              <w:t>5%)</w:t>
            </w:r>
          </w:p>
        </w:tc>
      </w:tr>
      <w:tr w:rsidR="00A57C14" w:rsidRPr="002E0A33" w14:paraId="5F55F9D9" w14:textId="77777777" w:rsidTr="0095690B">
        <w:tc>
          <w:tcPr>
            <w:tcW w:w="1922" w:type="pct"/>
            <w:vMerge w:val="restart"/>
          </w:tcPr>
          <w:p w14:paraId="7140837A" w14:textId="380C1550" w:rsidR="00A57C14" w:rsidRPr="00D14769" w:rsidRDefault="00A57C14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</w:t>
            </w:r>
            <w:r w:rsidR="000F7206">
              <w:rPr>
                <w:lang w:val="pt-PT"/>
              </w:rPr>
              <w:t xml:space="preserve">e </w:t>
            </w:r>
            <w:r w:rsidR="000F7206" w:rsidRPr="000F7206">
              <w:rPr>
                <w:u w:val="single"/>
                <w:lang w:val="pt-PT"/>
              </w:rPr>
              <w:t>3</w:t>
            </w:r>
            <w:r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 xml:space="preserve">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>valores de brilho</w:t>
            </w:r>
            <w:r w:rsidR="000F7206"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5300C36C" w14:textId="213611C3" w:rsidR="00A57C14" w:rsidRPr="00D14769" w:rsidRDefault="00A57C14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94164D">
              <w:rPr>
                <w:lang w:val="pt-PT"/>
              </w:rPr>
              <w:t>Escritório</w:t>
            </w:r>
            <w:r>
              <w:rPr>
                <w:lang w:val="pt-PT"/>
              </w:rPr>
              <w:t xml:space="preserve"> / </w:t>
            </w:r>
            <w:r w:rsidR="0094164D">
              <w:rPr>
                <w:lang w:val="pt-PT"/>
              </w:rPr>
              <w:t>Monitor</w:t>
            </w:r>
            <w:r>
              <w:rPr>
                <w:lang w:val="pt-PT"/>
              </w:rPr>
              <w:t>&gt;</w:t>
            </w:r>
          </w:p>
        </w:tc>
      </w:tr>
      <w:tr w:rsidR="00A57C14" w:rsidRPr="002E0A33" w14:paraId="4C1E39B9" w14:textId="77777777" w:rsidTr="0095690B">
        <w:tc>
          <w:tcPr>
            <w:tcW w:w="1922" w:type="pct"/>
            <w:vMerge/>
          </w:tcPr>
          <w:p w14:paraId="005EDE17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527ACD2E" w14:textId="1E04F5C3" w:rsidR="00A57C14" w:rsidRPr="00D14769" w:rsidRDefault="0094164D" w:rsidP="0095690B">
            <w:pPr>
              <w:rPr>
                <w:lang w:val="pt-PT"/>
              </w:rPr>
            </w:pPr>
            <w:r>
              <w:rPr>
                <w:lang w:val="pt-PT"/>
              </w:rPr>
              <w:t>&lt;Escritório / Lampada&gt;</w:t>
            </w:r>
          </w:p>
        </w:tc>
      </w:tr>
      <w:tr w:rsidR="00A57C14" w:rsidRPr="002E0A33" w14:paraId="67D5FA3D" w14:textId="77777777" w:rsidTr="0095690B">
        <w:tc>
          <w:tcPr>
            <w:tcW w:w="1922" w:type="pct"/>
            <w:vMerge/>
          </w:tcPr>
          <w:p w14:paraId="3E995888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BE62995" w14:textId="435517A9" w:rsidR="00A57C14" w:rsidRPr="00D14769" w:rsidRDefault="0094164D" w:rsidP="0095690B">
            <w:pPr>
              <w:rPr>
                <w:lang w:val="pt-PT"/>
              </w:rPr>
            </w:pPr>
            <w:r>
              <w:rPr>
                <w:lang w:val="pt-PT"/>
              </w:rPr>
              <w:t>&lt;Creditos / FCG / Letra_F&gt;</w:t>
            </w:r>
          </w:p>
        </w:tc>
      </w:tr>
      <w:tr w:rsidR="000F7206" w:rsidRPr="002E0A33" w14:paraId="1E35F789" w14:textId="77777777" w:rsidTr="0095690B">
        <w:tc>
          <w:tcPr>
            <w:tcW w:w="1922" w:type="pct"/>
            <w:vMerge w:val="restart"/>
          </w:tcPr>
          <w:p w14:paraId="16EDF072" w14:textId="6E01C219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refletividade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12E09AD" w14:textId="752FA0FF" w:rsidR="000F7206" w:rsidRPr="00D14769" w:rsidRDefault="000F7206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94164D">
              <w:rPr>
                <w:lang w:val="pt-PT"/>
              </w:rPr>
              <w:t>Praia</w:t>
            </w:r>
            <w:r>
              <w:rPr>
                <w:lang w:val="pt-PT"/>
              </w:rPr>
              <w:t xml:space="preserve"> / </w:t>
            </w:r>
            <w:r w:rsidR="0094164D">
              <w:rPr>
                <w:lang w:val="pt-PT"/>
              </w:rPr>
              <w:t>Oceano</w:t>
            </w:r>
            <w:r>
              <w:rPr>
                <w:lang w:val="pt-PT"/>
              </w:rPr>
              <w:t>&gt;</w:t>
            </w:r>
          </w:p>
        </w:tc>
      </w:tr>
      <w:tr w:rsidR="000F7206" w:rsidRPr="002E0A33" w14:paraId="113CAF7F" w14:textId="77777777" w:rsidTr="0095690B">
        <w:tc>
          <w:tcPr>
            <w:tcW w:w="1922" w:type="pct"/>
            <w:vMerge/>
          </w:tcPr>
          <w:p w14:paraId="1765F367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D376579" w14:textId="4570C746" w:rsidR="000F7206" w:rsidRPr="00D14769" w:rsidRDefault="0094164D" w:rsidP="0095690B">
            <w:pPr>
              <w:rPr>
                <w:lang w:val="pt-PT"/>
              </w:rPr>
            </w:pPr>
            <w:r>
              <w:rPr>
                <w:lang w:val="pt-PT"/>
              </w:rPr>
              <w:t>&lt;Praia / Caneca de Cristal&gt;</w:t>
            </w:r>
            <w:r w:rsidR="00B87584">
              <w:rPr>
                <w:lang w:val="pt-PT"/>
              </w:rPr>
              <w:t xml:space="preserve"> &lt;Creditos / Caneca de Crristal&gt;</w:t>
            </w:r>
          </w:p>
        </w:tc>
      </w:tr>
      <w:tr w:rsidR="000F7206" w:rsidRPr="002E0A33" w14:paraId="063B42E3" w14:textId="77777777" w:rsidTr="0095690B">
        <w:tc>
          <w:tcPr>
            <w:tcW w:w="1922" w:type="pct"/>
            <w:vMerge/>
          </w:tcPr>
          <w:p w14:paraId="60255B2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425B91D" w14:textId="1772015D" w:rsidR="000F7206" w:rsidRPr="00D14769" w:rsidRDefault="0094164D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6A52FF">
              <w:rPr>
                <w:lang w:val="pt-PT"/>
              </w:rPr>
              <w:t>Praia / Bola de Praia</w:t>
            </w:r>
            <w:r>
              <w:rPr>
                <w:lang w:val="pt-PT"/>
              </w:rPr>
              <w:t>&gt;</w:t>
            </w:r>
          </w:p>
        </w:tc>
      </w:tr>
      <w:tr w:rsidR="000F7206" w:rsidRPr="002E0A33" w14:paraId="4C0CADBA" w14:textId="77777777" w:rsidTr="0095690B">
        <w:tc>
          <w:tcPr>
            <w:tcW w:w="1922" w:type="pct"/>
            <w:vMerge w:val="restart"/>
          </w:tcPr>
          <w:p w14:paraId="2A81BE88" w14:textId="0091658C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transparência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E77267F" w14:textId="5D5E6E50" w:rsidR="000F7206" w:rsidRPr="00D14769" w:rsidRDefault="000F7206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6A52FF">
              <w:rPr>
                <w:lang w:val="pt-PT"/>
              </w:rPr>
              <w:t>Escritório</w:t>
            </w:r>
            <w:r>
              <w:rPr>
                <w:lang w:val="pt-PT"/>
              </w:rPr>
              <w:t xml:space="preserve"> / </w:t>
            </w:r>
            <w:r w:rsidR="006A52FF">
              <w:rPr>
                <w:lang w:val="pt-PT"/>
              </w:rPr>
              <w:t>Pessoa Escritório / Oculos Normais</w:t>
            </w:r>
            <w:r>
              <w:rPr>
                <w:lang w:val="pt-PT"/>
              </w:rPr>
              <w:t>&gt;</w:t>
            </w:r>
          </w:p>
        </w:tc>
      </w:tr>
      <w:tr w:rsidR="000F7206" w:rsidRPr="002E0A33" w14:paraId="1C049567" w14:textId="77777777" w:rsidTr="0095690B">
        <w:tc>
          <w:tcPr>
            <w:tcW w:w="1922" w:type="pct"/>
            <w:vMerge/>
          </w:tcPr>
          <w:p w14:paraId="1D719F6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2AFBE172" w14:textId="03EC2336" w:rsidR="000F7206" w:rsidRPr="00D14769" w:rsidRDefault="0094164D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6A52FF">
              <w:rPr>
                <w:lang w:val="pt-PT"/>
              </w:rPr>
              <w:t>Praia / Caneca de Cristal</w:t>
            </w:r>
            <w:r>
              <w:rPr>
                <w:lang w:val="pt-PT"/>
              </w:rPr>
              <w:t>&gt;</w:t>
            </w:r>
          </w:p>
        </w:tc>
      </w:tr>
      <w:tr w:rsidR="000F7206" w:rsidRPr="002E0A33" w14:paraId="207ED307" w14:textId="77777777" w:rsidTr="0095690B">
        <w:tc>
          <w:tcPr>
            <w:tcW w:w="1922" w:type="pct"/>
            <w:vMerge/>
          </w:tcPr>
          <w:p w14:paraId="76E452BA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046A042" w14:textId="2B53E650" w:rsidR="000F7206" w:rsidRPr="00D14769" w:rsidRDefault="0094164D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6A52FF">
              <w:rPr>
                <w:lang w:val="pt-PT"/>
              </w:rPr>
              <w:t>Praia / Pessoa Praia / Oculos de Sol</w:t>
            </w:r>
            <w:r>
              <w:rPr>
                <w:lang w:val="pt-PT"/>
              </w:rPr>
              <w:t>&gt;</w:t>
            </w:r>
          </w:p>
        </w:tc>
      </w:tr>
      <w:tr w:rsidR="004453E2" w:rsidRPr="002E0A33" w14:paraId="2D32AC92" w14:textId="77777777" w:rsidTr="004453E2">
        <w:tc>
          <w:tcPr>
            <w:tcW w:w="1922" w:type="pct"/>
          </w:tcPr>
          <w:p w14:paraId="489F23C5" w14:textId="64F1591D" w:rsidR="004453E2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>a técnica de UV Unwrapping</w:t>
            </w:r>
            <w:r>
              <w:rPr>
                <w:lang w:val="pt-PT"/>
              </w:rPr>
              <w:t>, bem como o nome dos ficheiros das imagens que usou</w:t>
            </w:r>
          </w:p>
        </w:tc>
        <w:tc>
          <w:tcPr>
            <w:tcW w:w="1259" w:type="pct"/>
          </w:tcPr>
          <w:p w14:paraId="369B2BCB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F873C3" w:rsidRPr="00F873C3">
              <w:rPr>
                <w:lang w:val="pt-PT"/>
              </w:rPr>
              <w:t>Iris.png</w:t>
            </w:r>
            <w:r>
              <w:rPr>
                <w:lang w:val="pt-PT"/>
              </w:rPr>
              <w:t>&gt;</w:t>
            </w:r>
          </w:p>
          <w:p w14:paraId="276F5AEC" w14:textId="77777777" w:rsidR="00F873C3" w:rsidRDefault="00F873C3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873C3">
              <w:rPr>
                <w:lang w:val="pt-PT"/>
              </w:rPr>
              <w:t>Escritorio Ambiente.jpg</w:t>
            </w:r>
            <w:r>
              <w:rPr>
                <w:lang w:val="pt-PT"/>
              </w:rPr>
              <w:t>&gt;</w:t>
            </w:r>
          </w:p>
          <w:p w14:paraId="1C2C0A0B" w14:textId="52EA1835" w:rsidR="009775AB" w:rsidRPr="00E01FDD" w:rsidRDefault="009775AB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9775AB">
              <w:rPr>
                <w:lang w:val="pt-PT"/>
              </w:rPr>
              <w:t>Blue Screen.png</w:t>
            </w:r>
            <w:r>
              <w:rPr>
                <w:lang w:val="pt-PT"/>
              </w:rPr>
              <w:t>&gt;</w:t>
            </w:r>
          </w:p>
        </w:tc>
        <w:tc>
          <w:tcPr>
            <w:tcW w:w="1819" w:type="pct"/>
          </w:tcPr>
          <w:p w14:paraId="4470DBA0" w14:textId="77777777" w:rsidR="006B55C7" w:rsidRPr="006B55C7" w:rsidRDefault="004453E2" w:rsidP="0095690B">
            <w:pPr>
              <w:rPr>
                <w:sz w:val="14"/>
                <w:szCs w:val="14"/>
                <w:lang w:val="pt-PT"/>
              </w:rPr>
            </w:pPr>
            <w:r w:rsidRPr="006B55C7">
              <w:rPr>
                <w:sz w:val="14"/>
                <w:szCs w:val="14"/>
                <w:lang w:val="pt-PT"/>
              </w:rPr>
              <w:t>&lt;</w:t>
            </w:r>
            <w:r w:rsidR="006B55C7" w:rsidRPr="006B55C7">
              <w:rPr>
                <w:sz w:val="14"/>
                <w:szCs w:val="14"/>
                <w:lang w:val="pt-PT"/>
              </w:rPr>
              <w:t>Escritório</w:t>
            </w:r>
            <w:r w:rsidRPr="006B55C7">
              <w:rPr>
                <w:sz w:val="14"/>
                <w:szCs w:val="14"/>
                <w:lang w:val="pt-PT"/>
              </w:rPr>
              <w:t xml:space="preserve"> / </w:t>
            </w:r>
            <w:r w:rsidR="006B55C7" w:rsidRPr="006B55C7">
              <w:rPr>
                <w:sz w:val="14"/>
                <w:szCs w:val="14"/>
                <w:lang w:val="pt-PT"/>
              </w:rPr>
              <w:t>Pessoa Escritório / Eu Escritório&gt;</w:t>
            </w:r>
          </w:p>
          <w:p w14:paraId="6EE8ED7B" w14:textId="77777777" w:rsidR="006B55C7" w:rsidRDefault="006B55C7" w:rsidP="0095690B">
            <w:pPr>
              <w:rPr>
                <w:lang w:val="pt-PT"/>
              </w:rPr>
            </w:pPr>
            <w:r>
              <w:rPr>
                <w:lang w:val="pt-PT"/>
              </w:rPr>
              <w:t>&lt;Escritório / Plano</w:t>
            </w:r>
            <w:r w:rsidR="004453E2">
              <w:rPr>
                <w:lang w:val="pt-PT"/>
              </w:rPr>
              <w:t>&gt;</w:t>
            </w:r>
          </w:p>
          <w:p w14:paraId="608A1ACA" w14:textId="7D656202" w:rsidR="009775AB" w:rsidRPr="00E01FDD" w:rsidRDefault="009775AB" w:rsidP="0095690B">
            <w:pPr>
              <w:rPr>
                <w:lang w:val="pt-PT"/>
              </w:rPr>
            </w:pPr>
            <w:r>
              <w:rPr>
                <w:lang w:val="pt-PT"/>
              </w:rPr>
              <w:t>&lt;Escritório / Monitor&gt;</w:t>
            </w:r>
          </w:p>
        </w:tc>
      </w:tr>
      <w:tr w:rsidR="00A57C14" w:rsidRPr="002E0A33" w14:paraId="334D5831" w14:textId="77777777" w:rsidTr="004453E2">
        <w:tc>
          <w:tcPr>
            <w:tcW w:w="1922" w:type="pct"/>
          </w:tcPr>
          <w:p w14:paraId="3C727F39" w14:textId="19F4A2A7" w:rsidR="00A57C14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 xml:space="preserve">a técnica de </w:t>
            </w:r>
            <w:r>
              <w:rPr>
                <w:b/>
                <w:lang w:val="pt-PT"/>
              </w:rPr>
              <w:t>Bump M</w:t>
            </w:r>
            <w:r w:rsidRPr="004453E2">
              <w:rPr>
                <w:b/>
                <w:lang w:val="pt-PT"/>
              </w:rPr>
              <w:t>apping</w:t>
            </w:r>
            <w:r>
              <w:rPr>
                <w:lang w:val="pt-PT"/>
              </w:rPr>
              <w:t>, bem como o nome dos ficheiros das imagens que usou</w:t>
            </w:r>
          </w:p>
        </w:tc>
        <w:tc>
          <w:tcPr>
            <w:tcW w:w="1259" w:type="pct"/>
          </w:tcPr>
          <w:p w14:paraId="0F8772B8" w14:textId="0277C55F" w:rsidR="00A57C14" w:rsidRPr="009775AB" w:rsidRDefault="00F873C3" w:rsidP="0095690B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F873C3">
              <w:rPr>
                <w:lang w:val="pt-PT"/>
              </w:rPr>
              <w:t>Chão Escritório.jpg</w:t>
            </w:r>
            <w:r w:rsidR="009775AB">
              <w:rPr>
                <w:lang w:val="pt-PT"/>
              </w:rPr>
              <w:t>&gt;</w:t>
            </w:r>
          </w:p>
        </w:tc>
        <w:tc>
          <w:tcPr>
            <w:tcW w:w="1819" w:type="pct"/>
          </w:tcPr>
          <w:p w14:paraId="5A48BB7C" w14:textId="013530CE" w:rsidR="00A57C14" w:rsidRPr="00E01FDD" w:rsidRDefault="006B55C7" w:rsidP="0095690B">
            <w:pPr>
              <w:rPr>
                <w:lang w:val="pt-PT"/>
              </w:rPr>
            </w:pPr>
            <w:r>
              <w:rPr>
                <w:lang w:val="pt-PT"/>
              </w:rPr>
              <w:t>&lt;Escritório / Plano&gt;</w:t>
            </w:r>
          </w:p>
        </w:tc>
      </w:tr>
      <w:tr w:rsidR="006B55C7" w:rsidRPr="002E0A33" w14:paraId="67D0B96C" w14:textId="77777777" w:rsidTr="004453E2">
        <w:tc>
          <w:tcPr>
            <w:tcW w:w="1922" w:type="pct"/>
          </w:tcPr>
          <w:p w14:paraId="00C12A69" w14:textId="59109BEF" w:rsidR="006B55C7" w:rsidRPr="004453E2" w:rsidRDefault="006B55C7" w:rsidP="006B55C7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onde foram a</w:t>
            </w:r>
            <w:r w:rsidRPr="004453E2">
              <w:rPr>
                <w:lang w:val="pt-PT"/>
              </w:rPr>
              <w:t>plica</w:t>
            </w:r>
            <w:r>
              <w:rPr>
                <w:lang w:val="pt-PT"/>
              </w:rPr>
              <w:t>das</w:t>
            </w:r>
            <w:r w:rsidRPr="004453E2">
              <w:rPr>
                <w:lang w:val="pt-PT"/>
              </w:rPr>
              <w:t xml:space="preserve"> texturas a formas não planares</w:t>
            </w:r>
            <w:r>
              <w:rPr>
                <w:lang w:val="pt-PT"/>
              </w:rPr>
              <w:t xml:space="preserve"> bem como o nome dos ficheiros das imagens que usou</w:t>
            </w:r>
          </w:p>
        </w:tc>
        <w:tc>
          <w:tcPr>
            <w:tcW w:w="1259" w:type="pct"/>
          </w:tcPr>
          <w:p w14:paraId="1EABF9D2" w14:textId="77777777" w:rsidR="006B55C7" w:rsidRDefault="006B55C7" w:rsidP="006B55C7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="00F873C3" w:rsidRPr="00F873C3">
              <w:rPr>
                <w:lang w:val="pt-PT"/>
              </w:rPr>
              <w:t xml:space="preserve">Bola de Praia </w:t>
            </w:r>
            <w:r>
              <w:rPr>
                <w:lang w:val="pt-PT"/>
              </w:rPr>
              <w:t>png&gt;</w:t>
            </w:r>
          </w:p>
          <w:p w14:paraId="0D849E4B" w14:textId="3C0D65F6" w:rsidR="00E1389B" w:rsidRDefault="00E1389B" w:rsidP="006B55C7">
            <w:pPr>
              <w:rPr>
                <w:lang w:val="pt-PT"/>
              </w:rPr>
            </w:pPr>
            <w:r>
              <w:rPr>
                <w:lang w:val="pt-PT"/>
              </w:rPr>
              <w:t>&lt;</w:t>
            </w:r>
            <w:r w:rsidRPr="00E1389B">
              <w:rPr>
                <w:lang w:val="pt-PT"/>
              </w:rPr>
              <w:t>Corda.jpg</w:t>
            </w:r>
            <w:r>
              <w:rPr>
                <w:lang w:val="pt-PT"/>
              </w:rPr>
              <w:t>&gt;</w:t>
            </w:r>
          </w:p>
        </w:tc>
        <w:tc>
          <w:tcPr>
            <w:tcW w:w="1819" w:type="pct"/>
          </w:tcPr>
          <w:p w14:paraId="4075212C" w14:textId="77777777" w:rsidR="006B55C7" w:rsidRDefault="006B55C7" w:rsidP="006B55C7">
            <w:pPr>
              <w:rPr>
                <w:lang w:val="pt-PT"/>
              </w:rPr>
            </w:pPr>
            <w:r>
              <w:rPr>
                <w:lang w:val="pt-PT"/>
              </w:rPr>
              <w:t>&lt;Praia / Bola de Praia&gt;</w:t>
            </w:r>
          </w:p>
          <w:p w14:paraId="33B953CD" w14:textId="5BE10EB7" w:rsidR="00E1389B" w:rsidRDefault="00E1389B" w:rsidP="006B55C7">
            <w:pPr>
              <w:rPr>
                <w:lang w:val="pt-PT"/>
              </w:rPr>
            </w:pPr>
            <w:r>
              <w:rPr>
                <w:lang w:val="pt-PT"/>
              </w:rPr>
              <w:t>&lt;Creditos / FCG / Corda1&gt;</w:t>
            </w:r>
          </w:p>
        </w:tc>
      </w:tr>
    </w:tbl>
    <w:p w14:paraId="393D28F7" w14:textId="77777777" w:rsidR="00A57C14" w:rsidRPr="00A57C14" w:rsidRDefault="00A57C14" w:rsidP="00A57C14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5"/>
        <w:gridCol w:w="1503"/>
        <w:gridCol w:w="4252"/>
      </w:tblGrid>
      <w:tr w:rsidR="00F72023" w:rsidRPr="00D14769" w14:paraId="0A4B287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67E654AC" w14:textId="77777777" w:rsidR="00F72023" w:rsidRPr="00D14769" w:rsidRDefault="0014323E" w:rsidP="0014323E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CÂMARAS E AMBIENTE GERAL</w:t>
            </w:r>
            <w:r w:rsidR="00F72023">
              <w:rPr>
                <w:lang w:val="pt-PT"/>
              </w:rPr>
              <w:t xml:space="preserve"> (1</w:t>
            </w:r>
            <w:r>
              <w:rPr>
                <w:lang w:val="pt-PT"/>
              </w:rPr>
              <w:t>5</w:t>
            </w:r>
            <w:r w:rsidR="00F72023">
              <w:rPr>
                <w:lang w:val="pt-PT"/>
              </w:rPr>
              <w:t>%)</w:t>
            </w:r>
          </w:p>
        </w:tc>
      </w:tr>
      <w:tr w:rsidR="0014323E" w:rsidRPr="00E01FDD" w14:paraId="2BB8AF24" w14:textId="77777777" w:rsidTr="0014323E">
        <w:tc>
          <w:tcPr>
            <w:tcW w:w="1922" w:type="pct"/>
            <w:vMerge w:val="restart"/>
          </w:tcPr>
          <w:p w14:paraId="005B6EB7" w14:textId="6D3B13A9" w:rsidR="0014323E" w:rsidRPr="00E01FDD" w:rsidRDefault="0014323E" w:rsidP="0014323E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as lentes usadas </w:t>
            </w:r>
            <w:r w:rsidR="00932E64">
              <w:rPr>
                <w:lang w:val="pt-PT"/>
              </w:rPr>
              <w:t xml:space="preserve">(mínimo: 2) </w:t>
            </w:r>
            <w:r>
              <w:rPr>
                <w:lang w:val="pt-PT"/>
              </w:rPr>
              <w:t xml:space="preserve">e as </w:t>
            </w:r>
            <w:r w:rsidRPr="0014323E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onde foram usadas, como indicado no exemplo (acrescente ou apague linhas consoante necessário)</w:t>
            </w:r>
          </w:p>
        </w:tc>
        <w:tc>
          <w:tcPr>
            <w:tcW w:w="804" w:type="pct"/>
          </w:tcPr>
          <w:p w14:paraId="4EB31907" w14:textId="4DC46890" w:rsidR="0014323E" w:rsidRPr="00E01FDD" w:rsidRDefault="0014323E" w:rsidP="0014323E">
            <w:pPr>
              <w:rPr>
                <w:lang w:val="pt-PT"/>
              </w:rPr>
            </w:pPr>
            <w:r>
              <w:rPr>
                <w:lang w:val="pt-PT"/>
              </w:rPr>
              <w:t>18</w:t>
            </w:r>
            <w:r w:rsidR="00F2062C">
              <w:rPr>
                <w:lang w:val="pt-PT"/>
              </w:rPr>
              <w:t xml:space="preserve"> </w:t>
            </w:r>
            <w:r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7D40460" w14:textId="6852BC4E" w:rsidR="0014323E" w:rsidRPr="00E01FDD" w:rsidRDefault="0014323E" w:rsidP="0095690B">
            <w:pPr>
              <w:rPr>
                <w:lang w:val="pt-PT"/>
              </w:rPr>
            </w:pPr>
          </w:p>
        </w:tc>
      </w:tr>
      <w:tr w:rsidR="0014323E" w:rsidRPr="00E01FDD" w14:paraId="30648A5A" w14:textId="77777777" w:rsidTr="0014323E">
        <w:tc>
          <w:tcPr>
            <w:tcW w:w="1922" w:type="pct"/>
            <w:vMerge/>
          </w:tcPr>
          <w:p w14:paraId="6723D0DE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6410B7DA" w14:textId="02EC3C86" w:rsidR="0014323E" w:rsidRDefault="0014323E" w:rsidP="0095690B">
            <w:pPr>
              <w:rPr>
                <w:lang w:val="pt-PT"/>
              </w:rPr>
            </w:pPr>
            <w:r>
              <w:rPr>
                <w:lang w:val="pt-PT"/>
              </w:rPr>
              <w:t>25</w:t>
            </w:r>
            <w:r w:rsidR="00F2062C">
              <w:rPr>
                <w:lang w:val="pt-PT"/>
              </w:rPr>
              <w:t xml:space="preserve"> </w:t>
            </w:r>
            <w:r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706A12EA" w14:textId="01DF8D54" w:rsidR="0014323E" w:rsidRPr="00925DA8" w:rsidRDefault="00791095" w:rsidP="00925DA8">
            <w:pPr>
              <w:rPr>
                <w:lang w:val="pt-PT"/>
              </w:rPr>
            </w:pPr>
            <w:r>
              <w:rPr>
                <w:lang w:val="pt-PT"/>
              </w:rPr>
              <w:t>320</w:t>
            </w:r>
            <w:r w:rsidR="00910143">
              <w:rPr>
                <w:lang w:val="pt-PT"/>
              </w:rPr>
              <w:t xml:space="preserve"> </w:t>
            </w:r>
            <w:r>
              <w:rPr>
                <w:lang w:val="pt-PT"/>
              </w:rPr>
              <w:t>-</w:t>
            </w:r>
            <w:r w:rsidR="00910143">
              <w:rPr>
                <w:lang w:val="pt-PT"/>
              </w:rPr>
              <w:t xml:space="preserve"> </w:t>
            </w:r>
            <w:r>
              <w:rPr>
                <w:lang w:val="pt-PT"/>
              </w:rPr>
              <w:t>455</w:t>
            </w:r>
            <w:r w:rsidR="00925DA8" w:rsidRPr="00925DA8">
              <w:rPr>
                <w:lang w:val="pt-PT"/>
              </w:rPr>
              <w:t>;</w:t>
            </w:r>
            <w:r>
              <w:rPr>
                <w:lang w:val="pt-PT"/>
              </w:rPr>
              <w:t xml:space="preserve"> 680 </w:t>
            </w:r>
            <w:r w:rsidR="00910143">
              <w:rPr>
                <w:lang w:val="pt-PT"/>
              </w:rPr>
              <w:t>-</w:t>
            </w:r>
            <w:r>
              <w:rPr>
                <w:lang w:val="pt-PT"/>
              </w:rPr>
              <w:t xml:space="preserve"> 900;</w:t>
            </w:r>
          </w:p>
        </w:tc>
      </w:tr>
      <w:tr w:rsidR="0014323E" w:rsidRPr="00E01FDD" w14:paraId="61E5162A" w14:textId="77777777" w:rsidTr="0014323E">
        <w:tc>
          <w:tcPr>
            <w:tcW w:w="1922" w:type="pct"/>
            <w:vMerge/>
          </w:tcPr>
          <w:p w14:paraId="1C1C758A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0AD5F69E" w14:textId="3BDA9CD9" w:rsidR="0014323E" w:rsidRDefault="0014323E" w:rsidP="0095690B">
            <w:pPr>
              <w:rPr>
                <w:lang w:val="pt-PT"/>
              </w:rPr>
            </w:pPr>
            <w:r>
              <w:rPr>
                <w:lang w:val="pt-PT"/>
              </w:rPr>
              <w:t>50</w:t>
            </w:r>
            <w:r w:rsidR="00F2062C">
              <w:rPr>
                <w:lang w:val="pt-PT"/>
              </w:rPr>
              <w:t xml:space="preserve"> </w:t>
            </w:r>
            <w:r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D62C9D0" w14:textId="37D39388" w:rsidR="0014323E" w:rsidRPr="00D7326F" w:rsidRDefault="00791095" w:rsidP="0095690B">
            <w:pPr>
              <w:rPr>
                <w:lang w:val="pt-PT"/>
              </w:rPr>
            </w:pPr>
            <w:r>
              <w:rPr>
                <w:lang w:val="pt-PT"/>
              </w:rPr>
              <w:t>225 – 320;</w:t>
            </w:r>
          </w:p>
        </w:tc>
      </w:tr>
      <w:tr w:rsidR="00F72023" w:rsidRPr="002E0A33" w14:paraId="1C791773" w14:textId="77777777" w:rsidTr="0095690B">
        <w:tc>
          <w:tcPr>
            <w:tcW w:w="1922" w:type="pct"/>
          </w:tcPr>
          <w:p w14:paraId="2C902ECA" w14:textId="7D947A99" w:rsidR="00F72023" w:rsidRPr="00D14769" w:rsidRDefault="00F72023" w:rsidP="0014323E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</w:t>
            </w:r>
            <w:r w:rsidR="0014323E">
              <w:rPr>
                <w:lang w:val="pt-PT"/>
              </w:rPr>
              <w:t xml:space="preserve">em que </w:t>
            </w:r>
            <w:r w:rsidR="0014323E" w:rsidRPr="0014323E">
              <w:rPr>
                <w:i/>
                <w:lang w:val="pt-PT"/>
              </w:rPr>
              <w:t>frames</w:t>
            </w:r>
            <w:r w:rsidR="0014323E">
              <w:rPr>
                <w:lang w:val="pt-PT"/>
              </w:rPr>
              <w:t xml:space="preserve"> foram </w:t>
            </w:r>
            <w:r w:rsidR="00F2062C">
              <w:rPr>
                <w:lang w:val="pt-PT"/>
              </w:rPr>
              <w:t>criados</w:t>
            </w:r>
            <w:r w:rsidR="0014323E">
              <w:rPr>
                <w:lang w:val="pt-PT"/>
              </w:rPr>
              <w:t xml:space="preserve"> efeitos de zoom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2"/>
          </w:tcPr>
          <w:p w14:paraId="325FB395" w14:textId="2A71B835" w:rsidR="00791095" w:rsidRPr="00D14769" w:rsidRDefault="00791095" w:rsidP="0095690B">
            <w:pPr>
              <w:rPr>
                <w:lang w:val="pt-PT"/>
              </w:rPr>
            </w:pPr>
            <w:r>
              <w:rPr>
                <w:lang w:val="pt-PT"/>
              </w:rPr>
              <w:t>0 – 50; 200 – 225; 455 – 480; 480 – 680;</w:t>
            </w:r>
          </w:p>
        </w:tc>
      </w:tr>
    </w:tbl>
    <w:p w14:paraId="6C8552B8" w14:textId="77777777" w:rsidR="00F72023" w:rsidRPr="00A57C14" w:rsidRDefault="00F72023" w:rsidP="00F72023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5756"/>
      </w:tblGrid>
      <w:tr w:rsidR="0014323E" w:rsidRPr="00D14769" w14:paraId="4AE194A1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</w:tcPr>
          <w:p w14:paraId="51C342AC" w14:textId="77777777" w:rsidR="0014323E" w:rsidRPr="00D14769" w:rsidRDefault="00E75502" w:rsidP="00E7550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EXTRAS</w:t>
            </w:r>
            <w:r w:rsidR="0014323E">
              <w:rPr>
                <w:lang w:val="pt-PT"/>
              </w:rPr>
              <w:t xml:space="preserve"> (1</w:t>
            </w:r>
            <w:r>
              <w:rPr>
                <w:lang w:val="pt-PT"/>
              </w:rPr>
              <w:t>0</w:t>
            </w:r>
            <w:r w:rsidR="0014323E">
              <w:rPr>
                <w:lang w:val="pt-PT"/>
              </w:rPr>
              <w:t>%)</w:t>
            </w:r>
          </w:p>
        </w:tc>
      </w:tr>
      <w:tr w:rsidR="0014323E" w:rsidRPr="002E0A33" w14:paraId="28E747D0" w14:textId="77777777" w:rsidTr="0095690B">
        <w:tc>
          <w:tcPr>
            <w:tcW w:w="1922" w:type="pct"/>
          </w:tcPr>
          <w:p w14:paraId="4B0FBDA7" w14:textId="1142E128" w:rsidR="0014323E" w:rsidRPr="00D14769" w:rsidRDefault="00E7550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Descreva aqui elementos extra que </w:t>
            </w:r>
            <w:r w:rsidR="00F2062C">
              <w:rPr>
                <w:lang w:val="pt-PT"/>
              </w:rPr>
              <w:t xml:space="preserve">tenha </w:t>
            </w:r>
            <w:r>
              <w:rPr>
                <w:lang w:val="pt-PT"/>
              </w:rPr>
              <w:t>us</w:t>
            </w:r>
            <w:r w:rsidR="00F2062C">
              <w:rPr>
                <w:lang w:val="pt-PT"/>
              </w:rPr>
              <w:t>ado no seu trabalho (por exemplo, som, conteúdos não lecionados nas aulas, …)</w:t>
            </w:r>
          </w:p>
        </w:tc>
        <w:tc>
          <w:tcPr>
            <w:tcW w:w="3078" w:type="pct"/>
          </w:tcPr>
          <w:p w14:paraId="35EB8F5A" w14:textId="0FD63CCE" w:rsidR="0014323E" w:rsidRPr="00D14769" w:rsidRDefault="00B44587" w:rsidP="0095690B">
            <w:pPr>
              <w:rPr>
                <w:lang w:val="pt-PT"/>
              </w:rPr>
            </w:pPr>
            <w:r>
              <w:rPr>
                <w:lang w:val="pt-PT"/>
              </w:rPr>
              <w:t>So</w:t>
            </w:r>
            <w:r w:rsidR="00F873C3">
              <w:rPr>
                <w:lang w:val="pt-PT"/>
              </w:rPr>
              <w:t xml:space="preserve">m de Ambiente de Escritório, Bocejo, Bater com a Cabeça, Harpa ao Entrar nos Sonhos e </w:t>
            </w:r>
            <w:r w:rsidR="00791095">
              <w:rPr>
                <w:lang w:val="pt-PT"/>
              </w:rPr>
              <w:t>M</w:t>
            </w:r>
            <w:r w:rsidR="00F873C3">
              <w:rPr>
                <w:lang w:val="pt-PT"/>
              </w:rPr>
              <w:t xml:space="preserve">úsica </w:t>
            </w:r>
            <w:r w:rsidR="00791095">
              <w:rPr>
                <w:lang w:val="pt-PT"/>
              </w:rPr>
              <w:t>H</w:t>
            </w:r>
            <w:r w:rsidR="00F873C3">
              <w:rPr>
                <w:lang w:val="pt-PT"/>
              </w:rPr>
              <w:t>avaiana.</w:t>
            </w:r>
          </w:p>
        </w:tc>
      </w:tr>
    </w:tbl>
    <w:p w14:paraId="4BBAC16A" w14:textId="77777777" w:rsidR="0014323E" w:rsidRPr="00A57C14" w:rsidRDefault="0014323E" w:rsidP="0014323E">
      <w:pPr>
        <w:rPr>
          <w:lang w:val="pt-PT"/>
        </w:rPr>
      </w:pPr>
    </w:p>
    <w:sectPr w:rsidR="0014323E" w:rsidRPr="00A57C14">
      <w:headerReference w:type="default" r:id="rId11"/>
      <w:footerReference w:type="default" r:id="rId12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966DD" w14:textId="77777777" w:rsidR="0029793C" w:rsidRDefault="0029793C">
      <w:pPr>
        <w:spacing w:after="0" w:line="240" w:lineRule="auto"/>
      </w:pPr>
      <w:r>
        <w:separator/>
      </w:r>
    </w:p>
  </w:endnote>
  <w:endnote w:type="continuationSeparator" w:id="0">
    <w:p w14:paraId="5C92BDBC" w14:textId="77777777" w:rsidR="0029793C" w:rsidRDefault="00297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0D681" w14:textId="5C16CC80" w:rsidR="00D301C6" w:rsidRPr="00D301C6" w:rsidRDefault="00000000">
    <w:pPr>
      <w:pStyle w:val="Rodap"/>
      <w:rPr>
        <w:lang w:val="pt-PT"/>
      </w:rPr>
    </w:pPr>
    <w:sdt>
      <w:sdtPr>
        <w:rPr>
          <w:noProof w:val="0"/>
          <w:lang w:val="pt-PT"/>
        </w:rPr>
        <w:alias w:val="Title"/>
        <w:tag w:val=""/>
        <w:id w:val="2053801605"/>
        <w:placeholder>
          <w:docPart w:val="253245950E524BA3BF4FEF068D9EA50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276758" w:rsidRPr="00D301C6">
          <w:rPr>
            <w:noProof w:val="0"/>
            <w:lang w:val="pt-PT"/>
          </w:rPr>
          <w:t>Fundamentos de Computação Gráfica - 20</w:t>
        </w:r>
        <w:r w:rsidR="0038172A">
          <w:rPr>
            <w:noProof w:val="0"/>
            <w:lang w:val="pt-PT"/>
          </w:rPr>
          <w:t>2</w:t>
        </w:r>
        <w:r w:rsidR="00E72282">
          <w:rPr>
            <w:noProof w:val="0"/>
            <w:lang w:val="pt-PT"/>
          </w:rPr>
          <w:t>2</w:t>
        </w:r>
        <w:r w:rsidR="00CF2B00">
          <w:rPr>
            <w:noProof w:val="0"/>
            <w:lang w:val="pt-PT"/>
          </w:rPr>
          <w:t>/202</w:t>
        </w:r>
        <w:r w:rsidR="00E72282">
          <w:rPr>
            <w:noProof w:val="0"/>
            <w:lang w:val="pt-PT"/>
          </w:rPr>
          <w:t>3</w:t>
        </w:r>
      </w:sdtContent>
    </w:sdt>
    <w:r w:rsidR="00D301C6" w:rsidRPr="00D301C6">
      <w:rPr>
        <w:noProof w:val="0"/>
      </w:rPr>
      <w:ptab w:relativeTo="margin" w:alignment="right" w:leader="none"/>
    </w:r>
    <w:r w:rsidR="00D301C6">
      <w:rPr>
        <w:noProof w:val="0"/>
      </w:rPr>
      <w:fldChar w:fldCharType="begin"/>
    </w:r>
    <w:r w:rsidR="00D301C6">
      <w:rPr>
        <w:noProof w:val="0"/>
      </w:rPr>
      <w:instrText xml:space="preserve"> PAGE   \* MERGEFORMAT </w:instrText>
    </w:r>
    <w:r w:rsidR="00D301C6">
      <w:rPr>
        <w:noProof w:val="0"/>
      </w:rPr>
      <w:fldChar w:fldCharType="separate"/>
    </w:r>
    <w:r w:rsidR="00F136CE">
      <w:t>1</w:t>
    </w:r>
    <w:r w:rsidR="00D301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C6C3B" w14:textId="77777777" w:rsidR="0029793C" w:rsidRDefault="0029793C">
      <w:pPr>
        <w:spacing w:after="0" w:line="240" w:lineRule="auto"/>
      </w:pPr>
      <w:r>
        <w:separator/>
      </w:r>
    </w:p>
  </w:footnote>
  <w:footnote w:type="continuationSeparator" w:id="0">
    <w:p w14:paraId="3A7AB5D0" w14:textId="77777777" w:rsidR="0029793C" w:rsidRDefault="00297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69013" w14:textId="50A9A06E" w:rsidR="00E72282" w:rsidRPr="00E72282" w:rsidRDefault="00E72282" w:rsidP="00E72282">
    <w:pPr>
      <w:pStyle w:val="Cabealho"/>
      <w:jc w:val="center"/>
      <w:rPr>
        <w:b/>
        <w:bCs/>
      </w:rPr>
    </w:pPr>
    <w:r w:rsidRPr="00E72282">
      <w:rPr>
        <w:b/>
        <w:bCs/>
      </w:rPr>
      <w:t>Relatório Final do Trabalho Prático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B4A85"/>
    <w:multiLevelType w:val="hybridMultilevel"/>
    <w:tmpl w:val="F29AB772"/>
    <w:lvl w:ilvl="0" w:tplc="C7929F7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787987"/>
    <w:multiLevelType w:val="multilevel"/>
    <w:tmpl w:val="DBDC0512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3" w15:restartNumberingAfterBreak="0">
    <w:nsid w:val="657E5D71"/>
    <w:multiLevelType w:val="multilevel"/>
    <w:tmpl w:val="5F92E4C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1488401742">
    <w:abstractNumId w:val="9"/>
  </w:num>
  <w:num w:numId="2" w16cid:durableId="1119446796">
    <w:abstractNumId w:val="13"/>
  </w:num>
  <w:num w:numId="3" w16cid:durableId="316692141">
    <w:abstractNumId w:val="13"/>
    <w:lvlOverride w:ilvl="0">
      <w:startOverride w:val="1"/>
    </w:lvlOverride>
  </w:num>
  <w:num w:numId="4" w16cid:durableId="1494294856">
    <w:abstractNumId w:val="10"/>
  </w:num>
  <w:num w:numId="5" w16cid:durableId="514659346">
    <w:abstractNumId w:val="7"/>
  </w:num>
  <w:num w:numId="6" w16cid:durableId="786697276">
    <w:abstractNumId w:val="6"/>
  </w:num>
  <w:num w:numId="7" w16cid:durableId="499547933">
    <w:abstractNumId w:val="5"/>
  </w:num>
  <w:num w:numId="8" w16cid:durableId="1524592681">
    <w:abstractNumId w:val="4"/>
  </w:num>
  <w:num w:numId="9" w16cid:durableId="1600212695">
    <w:abstractNumId w:val="8"/>
  </w:num>
  <w:num w:numId="10" w16cid:durableId="1332752894">
    <w:abstractNumId w:val="3"/>
  </w:num>
  <w:num w:numId="11" w16cid:durableId="1612861199">
    <w:abstractNumId w:val="2"/>
  </w:num>
  <w:num w:numId="12" w16cid:durableId="1388644322">
    <w:abstractNumId w:val="1"/>
  </w:num>
  <w:num w:numId="13" w16cid:durableId="317923742">
    <w:abstractNumId w:val="0"/>
  </w:num>
  <w:num w:numId="14" w16cid:durableId="15827203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6912059">
    <w:abstractNumId w:val="12"/>
  </w:num>
  <w:num w:numId="16" w16cid:durableId="1101415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3B7"/>
    <w:rsid w:val="00083B37"/>
    <w:rsid w:val="000A04A2"/>
    <w:rsid w:val="000A0612"/>
    <w:rsid w:val="000A2D9A"/>
    <w:rsid w:val="000F7206"/>
    <w:rsid w:val="0014323E"/>
    <w:rsid w:val="0016056E"/>
    <w:rsid w:val="001663B7"/>
    <w:rsid w:val="00170969"/>
    <w:rsid w:val="00184D7A"/>
    <w:rsid w:val="001A728E"/>
    <w:rsid w:val="001B7D75"/>
    <w:rsid w:val="001C06F8"/>
    <w:rsid w:val="001C0EA4"/>
    <w:rsid w:val="001E042A"/>
    <w:rsid w:val="00203602"/>
    <w:rsid w:val="0022115C"/>
    <w:rsid w:val="00225505"/>
    <w:rsid w:val="00276758"/>
    <w:rsid w:val="0029793C"/>
    <w:rsid w:val="002A22E4"/>
    <w:rsid w:val="002E0A33"/>
    <w:rsid w:val="00300A39"/>
    <w:rsid w:val="003312ED"/>
    <w:rsid w:val="003428B3"/>
    <w:rsid w:val="00355EAC"/>
    <w:rsid w:val="0038172A"/>
    <w:rsid w:val="003C05B5"/>
    <w:rsid w:val="003F453A"/>
    <w:rsid w:val="004018C1"/>
    <w:rsid w:val="004453E2"/>
    <w:rsid w:val="004727F4"/>
    <w:rsid w:val="004A0A8D"/>
    <w:rsid w:val="004B12BB"/>
    <w:rsid w:val="004B2B34"/>
    <w:rsid w:val="004C5027"/>
    <w:rsid w:val="004C7303"/>
    <w:rsid w:val="005350DC"/>
    <w:rsid w:val="00551B90"/>
    <w:rsid w:val="00565013"/>
    <w:rsid w:val="00575B92"/>
    <w:rsid w:val="005B0EE5"/>
    <w:rsid w:val="005D3739"/>
    <w:rsid w:val="005D4DC9"/>
    <w:rsid w:val="005F7999"/>
    <w:rsid w:val="00626EDA"/>
    <w:rsid w:val="006A52FF"/>
    <w:rsid w:val="006B55C7"/>
    <w:rsid w:val="006D19FF"/>
    <w:rsid w:val="006D7FF8"/>
    <w:rsid w:val="00704472"/>
    <w:rsid w:val="00721B87"/>
    <w:rsid w:val="00736B04"/>
    <w:rsid w:val="0076559E"/>
    <w:rsid w:val="00771377"/>
    <w:rsid w:val="00791095"/>
    <w:rsid w:val="00791457"/>
    <w:rsid w:val="007D28EB"/>
    <w:rsid w:val="007F277A"/>
    <w:rsid w:val="007F372E"/>
    <w:rsid w:val="00804CC5"/>
    <w:rsid w:val="008642A0"/>
    <w:rsid w:val="00873D36"/>
    <w:rsid w:val="00886ACB"/>
    <w:rsid w:val="008C597C"/>
    <w:rsid w:val="008D5CB9"/>
    <w:rsid w:val="008D5E06"/>
    <w:rsid w:val="008D6D77"/>
    <w:rsid w:val="00910143"/>
    <w:rsid w:val="00925DA8"/>
    <w:rsid w:val="00926DA6"/>
    <w:rsid w:val="00932E64"/>
    <w:rsid w:val="0094164D"/>
    <w:rsid w:val="00954BFF"/>
    <w:rsid w:val="0095690B"/>
    <w:rsid w:val="009706B1"/>
    <w:rsid w:val="009775AB"/>
    <w:rsid w:val="009A62B4"/>
    <w:rsid w:val="009E01AF"/>
    <w:rsid w:val="009F0407"/>
    <w:rsid w:val="00A1730E"/>
    <w:rsid w:val="00A57C14"/>
    <w:rsid w:val="00AA316B"/>
    <w:rsid w:val="00AF6878"/>
    <w:rsid w:val="00B31FE5"/>
    <w:rsid w:val="00B44587"/>
    <w:rsid w:val="00B87584"/>
    <w:rsid w:val="00BB4BA3"/>
    <w:rsid w:val="00BC1FD2"/>
    <w:rsid w:val="00BF5568"/>
    <w:rsid w:val="00C92C41"/>
    <w:rsid w:val="00CC288D"/>
    <w:rsid w:val="00CE33E7"/>
    <w:rsid w:val="00CE3CA0"/>
    <w:rsid w:val="00CF2B00"/>
    <w:rsid w:val="00D14769"/>
    <w:rsid w:val="00D301C6"/>
    <w:rsid w:val="00D57E3E"/>
    <w:rsid w:val="00D7326F"/>
    <w:rsid w:val="00DB24CB"/>
    <w:rsid w:val="00DF5013"/>
    <w:rsid w:val="00E01FDD"/>
    <w:rsid w:val="00E1389B"/>
    <w:rsid w:val="00E72282"/>
    <w:rsid w:val="00E75502"/>
    <w:rsid w:val="00E9640A"/>
    <w:rsid w:val="00EE1A1B"/>
    <w:rsid w:val="00EE4B87"/>
    <w:rsid w:val="00EF7E07"/>
    <w:rsid w:val="00F136CE"/>
    <w:rsid w:val="00F1586E"/>
    <w:rsid w:val="00F2062C"/>
    <w:rsid w:val="00F60AE0"/>
    <w:rsid w:val="00F72023"/>
    <w:rsid w:val="00F77922"/>
    <w:rsid w:val="00F8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EC3093"/>
  <w15:chartTrackingRefBased/>
  <w15:docId w15:val="{FF7B249F-CF44-4DBF-B531-64F3AC7F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ter">
    <w:name w:val="Título Caráter"/>
    <w:basedOn w:val="Tipodeletrapredefinidodopargrafo"/>
    <w:link w:val="Ttulo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te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D5E06"/>
    <w:rPr>
      <w:b/>
      <w:bCs/>
      <w:color w:val="2E74B5" w:themeColor="accent1" w:themeShade="BF"/>
      <w:sz w:val="24"/>
    </w:rPr>
  </w:style>
  <w:style w:type="paragraph" w:styleId="Listacommarcas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elha4-Destaqu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comGrelha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8D5E06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Textodebloco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iperligao">
    <w:name w:val="Hyperlink"/>
    <w:basedOn w:val="Tipodeletrapredefinidodopargrafo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anumerada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TabelaSimples4">
    <w:name w:val="Plain Table 4"/>
    <w:basedOn w:val="Tabela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B31F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31FE5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31F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31F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31FE5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31FE5"/>
    <w:pPr>
      <w:spacing w:after="0" w:line="240" w:lineRule="auto"/>
    </w:pPr>
    <w:rPr>
      <w:rFonts w:ascii="Segoe UI" w:hAnsi="Segoe UI" w:cs="Segoe UI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31FE5"/>
    <w:rPr>
      <w:rFonts w:ascii="Segoe UI" w:hAnsi="Segoe UI" w:cs="Segoe UI"/>
    </w:rPr>
  </w:style>
  <w:style w:type="paragraph" w:styleId="PargrafodaLista">
    <w:name w:val="List Paragraph"/>
    <w:basedOn w:val="Normal"/>
    <w:uiPriority w:val="34"/>
    <w:unhideWhenUsed/>
    <w:qFormat/>
    <w:rsid w:val="00925D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3245950E524BA3BF4FEF068D9EA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E6E70-3722-4E3A-A168-3954F7817585}"/>
      </w:docPartPr>
      <w:docPartBody>
        <w:p w:rsidR="00D707F4" w:rsidRDefault="0032599C">
          <w:r w:rsidRPr="00CA2AB0">
            <w:rPr>
              <w:rStyle w:val="TextodoMarcadordePosi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7C6"/>
    <w:rsid w:val="000926C6"/>
    <w:rsid w:val="00306210"/>
    <w:rsid w:val="0032599C"/>
    <w:rsid w:val="003D0AE1"/>
    <w:rsid w:val="00450380"/>
    <w:rsid w:val="005779D7"/>
    <w:rsid w:val="005B27C6"/>
    <w:rsid w:val="006F3A07"/>
    <w:rsid w:val="00837DD2"/>
    <w:rsid w:val="008516EF"/>
    <w:rsid w:val="00855626"/>
    <w:rsid w:val="008B4C02"/>
    <w:rsid w:val="009D1F23"/>
    <w:rsid w:val="00B74B10"/>
    <w:rsid w:val="00C36C1D"/>
    <w:rsid w:val="00D01DDE"/>
    <w:rsid w:val="00D707F4"/>
    <w:rsid w:val="00EE3A8F"/>
    <w:rsid w:val="00EE68D7"/>
    <w:rsid w:val="00FE204B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32599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783</TotalTime>
  <Pages>3</Pages>
  <Words>748</Words>
  <Characters>4045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Fundamentos de Computação Gráfica - 2022/2023</vt:lpstr>
      <vt:lpstr>Fundamentos de Computação Gráfica - 2021/2022</vt:lpstr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Computação Gráfica - 2022/2023</dc:title>
  <dc:subject/>
  <dc:creator>César Páris</dc:creator>
  <cp:keywords/>
  <cp:lastModifiedBy>Fábio Oliveira</cp:lastModifiedBy>
  <cp:revision>31</cp:revision>
  <dcterms:created xsi:type="dcterms:W3CDTF">2023-02-21T16:42:00Z</dcterms:created>
  <dcterms:modified xsi:type="dcterms:W3CDTF">2023-07-16T23:46:00Z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